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4"/>
        <w:ind w:left="2185" w:right="0" w:firstLine="0"/>
        <w:jc w:val="left"/>
        <w:rPr>
          <w:rFonts w:hint="default" w:ascii="Times New Roman" w:hAnsi="Times New Roman" w:cs="Times New Roman"/>
          <w:sz w:val="48"/>
        </w:rPr>
      </w:pPr>
      <w:r>
        <w:rPr>
          <w:rFonts w:hint="default" w:ascii="Times New Roman" w:hAnsi="Times New Roman" w:cs="Times New Roman"/>
          <w:sz w:val="48"/>
        </w:rPr>
        <w:t>Tugas Praktikum Sistem Basis Data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3"/>
        <w:rPr>
          <w:rFonts w:hint="default" w:ascii="Times New Roman" w:hAnsi="Times New Roman" w:cs="Times New Roman"/>
          <w:sz w:val="12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3408" behindDoc="1" locked="0" layoutInCell="1" allowOverlap="1">
            <wp:simplePos x="0" y="0"/>
            <wp:positionH relativeFrom="page">
              <wp:posOffset>2069465</wp:posOffset>
            </wp:positionH>
            <wp:positionV relativeFrom="paragraph">
              <wp:posOffset>114300</wp:posOffset>
            </wp:positionV>
            <wp:extent cx="3612515" cy="37369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2755" cy="3737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rFonts w:hint="default" w:ascii="Times New Roman" w:hAnsi="Times New Roman" w:cs="Times New Roman"/>
          <w:sz w:val="52"/>
        </w:rPr>
      </w:pPr>
    </w:p>
    <w:p>
      <w:pPr>
        <w:pStyle w:val="3"/>
        <w:rPr>
          <w:rFonts w:hint="default" w:ascii="Times New Roman" w:hAnsi="Times New Roman" w:cs="Times New Roman"/>
          <w:sz w:val="52"/>
        </w:rPr>
      </w:pPr>
    </w:p>
    <w:p>
      <w:pPr>
        <w:pStyle w:val="3"/>
        <w:rPr>
          <w:rFonts w:hint="default" w:ascii="Times New Roman" w:hAnsi="Times New Roman" w:cs="Times New Roman"/>
          <w:sz w:val="52"/>
        </w:rPr>
      </w:pPr>
    </w:p>
    <w:p>
      <w:pPr>
        <w:pStyle w:val="3"/>
        <w:rPr>
          <w:rFonts w:hint="default" w:ascii="Times New Roman" w:hAnsi="Times New Roman" w:cs="Times New Roman"/>
          <w:sz w:val="52"/>
        </w:rPr>
      </w:pPr>
    </w:p>
    <w:p>
      <w:pPr>
        <w:pStyle w:val="3"/>
        <w:spacing w:before="432" w:line="374" w:lineRule="auto"/>
        <w:ind w:left="960" w:right="6403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t xml:space="preserve">Nama 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</w:rPr>
        <w:t xml:space="preserve">: </w:t>
      </w:r>
      <w:r>
        <w:rPr>
          <w:rFonts w:hint="default" w:cs="Times New Roman"/>
          <w:lang w:val="en-US"/>
        </w:rPr>
        <w:t>Rizal Ghani S</w:t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</w:rPr>
        <w:t xml:space="preserve">NIM </w:t>
      </w:r>
      <w:r>
        <w:rPr>
          <w:rFonts w:hint="default" w:ascii="Times New Roman" w:hAnsi="Times New Roman" w:cs="Times New Roman"/>
          <w:lang w:val="en-US"/>
        </w:rPr>
        <w:tab/>
      </w:r>
      <w:r>
        <w:rPr>
          <w:rFonts w:hint="default" w:ascii="Times New Roman" w:hAnsi="Times New Roman" w:cs="Times New Roman"/>
        </w:rPr>
        <w:t>: L200160</w:t>
      </w:r>
      <w:r>
        <w:rPr>
          <w:rFonts w:hint="default" w:cs="Times New Roman"/>
          <w:lang w:val="en-US"/>
        </w:rPr>
        <w:t>108</w:t>
      </w:r>
      <w:bookmarkStart w:id="0" w:name="_GoBack"/>
      <w:bookmarkEnd w:id="0"/>
    </w:p>
    <w:p>
      <w:pPr>
        <w:pStyle w:val="3"/>
        <w:spacing w:before="8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Kelas </w:t>
      </w:r>
      <w:r>
        <w:rPr>
          <w:rFonts w:hint="default" w:ascii="Times New Roman" w:hAnsi="Times New Roman" w:cs="Times New Roman"/>
          <w:lang w:val="en-US"/>
        </w:rPr>
        <w:tab/>
        <w:t xml:space="preserve">: </w:t>
      </w:r>
      <w:r>
        <w:rPr>
          <w:rFonts w:hint="default" w:ascii="Times New Roman" w:hAnsi="Times New Roman" w:cs="Times New Roman"/>
        </w:rPr>
        <w:t>A</w:t>
      </w:r>
    </w:p>
    <w:p>
      <w:pPr>
        <w:spacing w:after="0"/>
        <w:rPr>
          <w:rFonts w:hint="default" w:ascii="Times New Roman" w:hAnsi="Times New Roman" w:cs="Times New Roman"/>
        </w:rPr>
        <w:sectPr>
          <w:type w:val="continuous"/>
          <w:pgSz w:w="12240" w:h="15840"/>
          <w:pgMar w:top="1360" w:right="420" w:bottom="280" w:left="480" w:header="720" w:footer="720" w:gutter="0"/>
        </w:sectPr>
      </w:pPr>
    </w:p>
    <w:p>
      <w:pPr>
        <w:pStyle w:val="2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1</w:t>
      </w:r>
    </w:p>
    <w:p>
      <w:pPr>
        <w:pStyle w:val="7"/>
        <w:numPr>
          <w:ilvl w:val="0"/>
          <w:numId w:val="1"/>
        </w:numPr>
        <w:tabs>
          <w:tab w:val="left" w:pos="1592"/>
          <w:tab w:val="left" w:pos="1593"/>
        </w:tabs>
        <w:spacing w:before="178" w:after="0" w:line="259" w:lineRule="auto"/>
        <w:ind w:left="1052" w:right="576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Jelaskan mengapa dibutuhkan</w:t>
      </w:r>
      <w:r>
        <w:rPr>
          <w:rFonts w:hint="default" w:ascii="Times New Roman" w:hAnsi="Times New Roman" w:cs="Times New Roman"/>
          <w:spacing w:val="-1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data! Jawab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3"/>
        <w:spacing w:before="1" w:line="256" w:lineRule="auto"/>
        <w:ind w:left="1592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Karena data di perlukan dalam segala hal, baik berupa pengukuaran, pencatatan, pengumpulan informasi, maupun pengambilan keputusan.</w:t>
      </w:r>
    </w:p>
    <w:p>
      <w:pPr>
        <w:pStyle w:val="3"/>
        <w:spacing w:before="6"/>
        <w:rPr>
          <w:rFonts w:hint="default" w:ascii="Times New Roman" w:hAnsi="Times New Roman" w:cs="Times New Roman"/>
          <w:sz w:val="30"/>
        </w:rPr>
      </w:pPr>
    </w:p>
    <w:p>
      <w:pPr>
        <w:pStyle w:val="7"/>
        <w:numPr>
          <w:ilvl w:val="0"/>
          <w:numId w:val="1"/>
        </w:numPr>
        <w:tabs>
          <w:tab w:val="left" w:pos="1592"/>
          <w:tab w:val="left" w:pos="1593"/>
        </w:tabs>
        <w:spacing w:before="0" w:after="0" w:line="259" w:lineRule="auto"/>
        <w:ind w:left="1052" w:right="4991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Jelaskan manfaat database dan</w:t>
      </w:r>
      <w:r>
        <w:rPr>
          <w:rFonts w:hint="default" w:ascii="Times New Roman" w:hAnsi="Times New Roman" w:cs="Times New Roman"/>
          <w:spacing w:val="-1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contohnya! Jawab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0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mempermudah dalam pencarian data dan penyimpanan data.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7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Sebagai komponen utama dalam Sistem</w:t>
      </w:r>
      <w:r>
        <w:rPr>
          <w:rFonts w:hint="default" w:ascii="Times New Roman" w:hAnsi="Times New Roman" w:cs="Times New Roman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Informasi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6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Menentukan kualitas</w:t>
      </w:r>
      <w:r>
        <w:rPr>
          <w:rFonts w:hint="default" w:ascii="Times New Roman" w:hAnsi="Times New Roman" w:cs="Times New Roman"/>
          <w:spacing w:val="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Informasi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6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Mengatasi kerangkapan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2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Menghindari terjadinya inkonsistensi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6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Mengatasi kesulitan dalam mengakses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7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Menyusun format yang standart bagi sebuah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6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Penggunaan oleh banyak</w:t>
      </w:r>
      <w:r>
        <w:rPr>
          <w:rFonts w:hint="default" w:ascii="Times New Roman" w:hAnsi="Times New Roman" w:cs="Times New Roman"/>
          <w:spacing w:val="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pemakai.</w:t>
      </w:r>
    </w:p>
    <w:p>
      <w:pPr>
        <w:pStyle w:val="7"/>
        <w:numPr>
          <w:ilvl w:val="0"/>
          <w:numId w:val="2"/>
        </w:numPr>
        <w:tabs>
          <w:tab w:val="left" w:pos="1592"/>
          <w:tab w:val="left" w:pos="1593"/>
        </w:tabs>
        <w:spacing w:before="26" w:after="0" w:line="240" w:lineRule="auto"/>
        <w:ind w:left="1052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Melakukan perlindungan dan keamanan</w:t>
      </w:r>
      <w:r>
        <w:rPr>
          <w:rFonts w:hint="default" w:ascii="Times New Roman" w:hAnsi="Times New Roman" w:cs="Times New Roman"/>
          <w:spacing w:val="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2"/>
        </w:numPr>
        <w:tabs>
          <w:tab w:val="left" w:pos="1593"/>
        </w:tabs>
        <w:spacing w:before="26" w:after="0" w:line="259" w:lineRule="auto"/>
        <w:ind w:left="1052" w:right="1025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Agar pemakai mampu menyusun suatu pandangan abstraksi dari data. Contohnya : Database Online Shop, Databes daftar buku di</w:t>
      </w:r>
      <w:r>
        <w:rPr>
          <w:rFonts w:hint="default" w:ascii="Times New Roman" w:hAnsi="Times New Roman" w:cs="Times New Roman"/>
          <w:spacing w:val="6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Perpustakaan,</w:t>
      </w:r>
    </w:p>
    <w:p>
      <w:pPr>
        <w:pStyle w:val="3"/>
        <w:spacing w:line="319" w:lineRule="exact"/>
        <w:ind w:left="159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Database Data Penduduk.</w:t>
      </w:r>
    </w:p>
    <w:p>
      <w:pPr>
        <w:pStyle w:val="3"/>
        <w:spacing w:before="5"/>
        <w:rPr>
          <w:rFonts w:hint="default" w:ascii="Times New Roman" w:hAnsi="Times New Roman" w:cs="Times New Roman"/>
          <w:sz w:val="32"/>
        </w:rPr>
      </w:pPr>
    </w:p>
    <w:p>
      <w:pPr>
        <w:pStyle w:val="3"/>
        <w:tabs>
          <w:tab w:val="left" w:pos="1592"/>
        </w:tabs>
        <w:spacing w:before="1" w:line="259" w:lineRule="auto"/>
        <w:ind w:left="1592" w:right="1022" w:hanging="54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Untuk menentukan jenis database yang di gunakan, apa yang menjadi acuan dalam pemilihan database</w:t>
      </w:r>
      <w:r>
        <w:rPr>
          <w:rFonts w:hint="default" w:ascii="Times New Roman" w:hAnsi="Times New Roman" w:cs="Times New Roman"/>
          <w:spacing w:val="-4"/>
        </w:rPr>
        <w:t xml:space="preserve"> </w:t>
      </w:r>
      <w:r>
        <w:rPr>
          <w:rFonts w:hint="default" w:ascii="Times New Roman" w:hAnsi="Times New Roman" w:cs="Times New Roman"/>
        </w:rPr>
        <w:t>tersebut?</w:t>
      </w:r>
    </w:p>
    <w:p>
      <w:pPr>
        <w:pStyle w:val="3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Jawab :</w:t>
      </w:r>
    </w:p>
    <w:p>
      <w:pPr>
        <w:pStyle w:val="7"/>
        <w:numPr>
          <w:ilvl w:val="0"/>
          <w:numId w:val="3"/>
        </w:numPr>
        <w:tabs>
          <w:tab w:val="left" w:pos="1592"/>
          <w:tab w:val="left" w:pos="1593"/>
        </w:tabs>
        <w:spacing w:before="26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Pendeskripsian kebutuhan informasi dan</w:t>
      </w:r>
      <w:r>
        <w:rPr>
          <w:rFonts w:hint="default" w:ascii="Times New Roman" w:hAnsi="Times New Roman" w:cs="Times New Roman"/>
          <w:spacing w:val="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3"/>
        </w:numPr>
        <w:tabs>
          <w:tab w:val="left" w:pos="1592"/>
          <w:tab w:val="left" w:pos="1593"/>
        </w:tabs>
        <w:spacing w:before="27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Spesifikasi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3"/>
        </w:numPr>
        <w:tabs>
          <w:tab w:val="left" w:pos="1592"/>
          <w:tab w:val="left" w:pos="1593"/>
        </w:tabs>
        <w:spacing w:before="22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Pemrosesan yang di perlukan oleh</w:t>
      </w:r>
      <w:r>
        <w:rPr>
          <w:rFonts w:hint="default" w:ascii="Times New Roman" w:hAnsi="Times New Roman" w:cs="Times New Roman"/>
          <w:spacing w:val="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3"/>
        </w:numPr>
        <w:tabs>
          <w:tab w:val="left" w:pos="1592"/>
          <w:tab w:val="left" w:pos="1593"/>
        </w:tabs>
        <w:spacing w:before="26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Pertimbangan keamanan.</w:t>
      </w:r>
    </w:p>
    <w:p>
      <w:pPr>
        <w:pStyle w:val="7"/>
        <w:numPr>
          <w:ilvl w:val="0"/>
          <w:numId w:val="3"/>
        </w:numPr>
        <w:tabs>
          <w:tab w:val="left" w:pos="1592"/>
          <w:tab w:val="left" w:pos="1593"/>
        </w:tabs>
        <w:spacing w:before="26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Kecocokan dengan tipe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aplikasi.</w:t>
      </w:r>
    </w:p>
    <w:p>
      <w:pPr>
        <w:pStyle w:val="7"/>
        <w:numPr>
          <w:ilvl w:val="0"/>
          <w:numId w:val="3"/>
        </w:numPr>
        <w:tabs>
          <w:tab w:val="left" w:pos="1592"/>
          <w:tab w:val="left" w:pos="1593"/>
        </w:tabs>
        <w:spacing w:before="26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Bahasa query.</w:t>
      </w:r>
    </w:p>
    <w:p>
      <w:pPr>
        <w:pStyle w:val="7"/>
        <w:numPr>
          <w:ilvl w:val="0"/>
          <w:numId w:val="3"/>
        </w:numPr>
        <w:tabs>
          <w:tab w:val="left" w:pos="1592"/>
          <w:tab w:val="left" w:pos="1593"/>
        </w:tabs>
        <w:spacing w:before="26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Biaya tak langsung terhadap</w:t>
      </w:r>
      <w:r>
        <w:rPr>
          <w:rFonts w:hint="default" w:ascii="Times New Roman" w:hAnsi="Times New Roman" w:cs="Times New Roman"/>
          <w:spacing w:val="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pemrosesan.</w:t>
      </w:r>
    </w:p>
    <w:p>
      <w:pPr>
        <w:pStyle w:val="3"/>
        <w:spacing w:before="6"/>
        <w:rPr>
          <w:rFonts w:hint="default" w:ascii="Times New Roman" w:hAnsi="Times New Roman" w:cs="Times New Roman"/>
          <w:sz w:val="32"/>
        </w:rPr>
      </w:pPr>
    </w:p>
    <w:p>
      <w:pPr>
        <w:pStyle w:val="7"/>
        <w:numPr>
          <w:ilvl w:val="0"/>
          <w:numId w:val="4"/>
        </w:numPr>
        <w:tabs>
          <w:tab w:val="left" w:pos="1592"/>
          <w:tab w:val="left" w:pos="1593"/>
        </w:tabs>
        <w:spacing w:before="1" w:after="0" w:line="259" w:lineRule="auto"/>
        <w:ind w:left="1592" w:right="1021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Jelaskan istilah atau terminology yang digunakan dalam Database (database, table, filed,</w:t>
      </w:r>
      <w:r>
        <w:rPr>
          <w:rFonts w:hint="default" w:ascii="Times New Roman" w:hAnsi="Times New Roman" w:cs="Times New Roman"/>
          <w:spacing w:val="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record)!</w:t>
      </w:r>
    </w:p>
    <w:p>
      <w:pPr>
        <w:pStyle w:val="3"/>
        <w:spacing w:line="319" w:lineRule="exact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Jawab :</w:t>
      </w:r>
    </w:p>
    <w:p>
      <w:pPr>
        <w:spacing w:after="0" w:line="319" w:lineRule="exact"/>
        <w:rPr>
          <w:rFonts w:hint="default" w:ascii="Times New Roman" w:hAnsi="Times New Roman" w:cs="Times New Roman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7"/>
        <w:numPr>
          <w:ilvl w:val="0"/>
          <w:numId w:val="5"/>
        </w:numPr>
        <w:tabs>
          <w:tab w:val="left" w:pos="1593"/>
        </w:tabs>
        <w:spacing w:before="71" w:after="0" w:line="259" w:lineRule="auto"/>
        <w:ind w:left="1592" w:right="1020" w:hanging="54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Database : kumpulan file-file yang mempunyai kaitan antara satu file dengan file yang lain, sehingga membentuk data untuk menginformasikan suatu perusahaan dan</w:t>
      </w:r>
      <w:r>
        <w:rPr>
          <w:rFonts w:hint="default" w:ascii="Times New Roman" w:hAnsi="Times New Roman" w:cs="Times New Roman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instansi.</w:t>
      </w:r>
    </w:p>
    <w:p>
      <w:pPr>
        <w:pStyle w:val="7"/>
        <w:numPr>
          <w:ilvl w:val="0"/>
          <w:numId w:val="5"/>
        </w:numPr>
        <w:tabs>
          <w:tab w:val="left" w:pos="1593"/>
        </w:tabs>
        <w:spacing w:before="0" w:after="0" w:line="256" w:lineRule="auto"/>
        <w:ind w:left="1592" w:right="1012" w:hanging="54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Tables : hal yang paling mendasar dalam hal penyimapanan data yang terdiri dari field dan record.</w:t>
      </w:r>
    </w:p>
    <w:p>
      <w:pPr>
        <w:pStyle w:val="7"/>
        <w:numPr>
          <w:ilvl w:val="0"/>
          <w:numId w:val="5"/>
        </w:numPr>
        <w:tabs>
          <w:tab w:val="left" w:pos="1593"/>
        </w:tabs>
        <w:spacing w:before="0" w:after="0" w:line="256" w:lineRule="auto"/>
        <w:ind w:left="1592" w:right="1025" w:hanging="54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Field (kolom): elemen dari table yang berisikan informasi tertentu yang spesifik tentang subjudul table pada sebuah item</w:t>
      </w:r>
      <w:r>
        <w:rPr>
          <w:rFonts w:hint="default" w:ascii="Times New Roman" w:hAnsi="Times New Roman" w:cs="Times New Roman"/>
          <w:spacing w:val="-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data.</w:t>
      </w:r>
    </w:p>
    <w:p>
      <w:pPr>
        <w:pStyle w:val="7"/>
        <w:numPr>
          <w:ilvl w:val="0"/>
          <w:numId w:val="5"/>
        </w:numPr>
        <w:tabs>
          <w:tab w:val="left" w:pos="1593"/>
        </w:tabs>
        <w:spacing w:before="3" w:after="0" w:line="256" w:lineRule="auto"/>
        <w:ind w:left="1592" w:right="1024" w:hanging="54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Record (baris) : sekumpulan data yang berkaitan tentang sebuah subjek tertentu.</w:t>
      </w:r>
    </w:p>
    <w:p>
      <w:pPr>
        <w:pStyle w:val="7"/>
        <w:numPr>
          <w:ilvl w:val="0"/>
          <w:numId w:val="4"/>
        </w:numPr>
        <w:tabs>
          <w:tab w:val="left" w:pos="1593"/>
        </w:tabs>
        <w:spacing w:before="5" w:after="0" w:line="259" w:lineRule="auto"/>
        <w:ind w:left="1592" w:right="1020" w:hanging="54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Bandingkan perbedaan pengolahan data secara manual dengan menggunakan system</w:t>
      </w:r>
      <w:r>
        <w:rPr>
          <w:rFonts w:hint="default" w:ascii="Times New Roman" w:hAnsi="Times New Roman" w:cs="Times New Roman"/>
          <w:spacing w:val="-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database.</w:t>
      </w:r>
    </w:p>
    <w:p>
      <w:pPr>
        <w:pStyle w:val="3"/>
        <w:spacing w:before="1" w:after="31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Jawab :</w:t>
      </w:r>
    </w:p>
    <w:tbl>
      <w:tblPr>
        <w:tblStyle w:val="5"/>
        <w:tblW w:w="8858" w:type="dxa"/>
        <w:tblInd w:w="157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421"/>
        <w:gridCol w:w="443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</w:trPr>
        <w:tc>
          <w:tcPr>
            <w:tcW w:w="4421" w:type="dxa"/>
          </w:tcPr>
          <w:p>
            <w:pPr>
              <w:pStyle w:val="8"/>
              <w:spacing w:line="302" w:lineRule="exact"/>
              <w:ind w:left="198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Manual</w:t>
            </w:r>
          </w:p>
        </w:tc>
        <w:tc>
          <w:tcPr>
            <w:tcW w:w="4437" w:type="dxa"/>
          </w:tcPr>
          <w:p>
            <w:pPr>
              <w:pStyle w:val="8"/>
              <w:spacing w:line="302" w:lineRule="exact"/>
              <w:ind w:left="199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Database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421" w:type="dxa"/>
          </w:tcPr>
          <w:p>
            <w:pPr>
              <w:pStyle w:val="8"/>
              <w:spacing w:line="302" w:lineRule="exact"/>
              <w:ind w:left="198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1. Program Oriented</w:t>
            </w:r>
          </w:p>
        </w:tc>
        <w:tc>
          <w:tcPr>
            <w:tcW w:w="4437" w:type="dxa"/>
          </w:tcPr>
          <w:p>
            <w:pPr>
              <w:pStyle w:val="8"/>
              <w:spacing w:line="302" w:lineRule="exact"/>
              <w:ind w:left="199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1. Data Oriented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2" w:hRule="atLeast"/>
        </w:trPr>
        <w:tc>
          <w:tcPr>
            <w:tcW w:w="4421" w:type="dxa"/>
          </w:tcPr>
          <w:p>
            <w:pPr>
              <w:pStyle w:val="8"/>
              <w:spacing w:line="302" w:lineRule="exact"/>
              <w:ind w:left="198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2. Kaku</w:t>
            </w:r>
          </w:p>
        </w:tc>
        <w:tc>
          <w:tcPr>
            <w:tcW w:w="4437" w:type="dxa"/>
          </w:tcPr>
          <w:p>
            <w:pPr>
              <w:pStyle w:val="8"/>
              <w:spacing w:line="302" w:lineRule="exact"/>
              <w:ind w:left="199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2. Luwes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1" w:hRule="atLeast"/>
        </w:trPr>
        <w:tc>
          <w:tcPr>
            <w:tcW w:w="4421" w:type="dxa"/>
          </w:tcPr>
          <w:p>
            <w:pPr>
              <w:pStyle w:val="8"/>
              <w:spacing w:line="302" w:lineRule="exact"/>
              <w:ind w:left="198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3. Adanya kerangkapan data</w:t>
            </w:r>
          </w:p>
        </w:tc>
        <w:tc>
          <w:tcPr>
            <w:tcW w:w="4437" w:type="dxa"/>
          </w:tcPr>
          <w:p>
            <w:pPr>
              <w:pStyle w:val="8"/>
              <w:spacing w:line="302" w:lineRule="exact"/>
              <w:ind w:left="199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3. Terkontrolnya kerangkapan</w:t>
            </w:r>
          </w:p>
        </w:tc>
      </w:tr>
    </w:tbl>
    <w:p>
      <w:pPr>
        <w:pStyle w:val="3"/>
        <w:spacing w:before="8"/>
        <w:rPr>
          <w:rFonts w:hint="default" w:ascii="Times New Roman" w:hAnsi="Times New Roman" w:cs="Times New Roman"/>
          <w:sz w:val="43"/>
        </w:rPr>
      </w:pPr>
    </w:p>
    <w:p>
      <w:pPr>
        <w:pStyle w:val="7"/>
        <w:numPr>
          <w:ilvl w:val="0"/>
          <w:numId w:val="4"/>
        </w:numPr>
        <w:tabs>
          <w:tab w:val="left" w:pos="1592"/>
          <w:tab w:val="left" w:pos="1593"/>
        </w:tabs>
        <w:spacing w:before="0" w:after="0" w:line="259" w:lineRule="auto"/>
        <w:ind w:left="1052" w:right="6387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Mengapa dibutuhkan</w:t>
      </w:r>
      <w:r>
        <w:rPr>
          <w:rFonts w:hint="default" w:ascii="Times New Roman" w:hAnsi="Times New Roman" w:cs="Times New Roman"/>
          <w:spacing w:val="-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DBMS? Jawab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3"/>
        <w:spacing w:before="1" w:line="256" w:lineRule="auto"/>
        <w:ind w:left="1592" w:right="1025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Karena DBMS merupakan software yang digunakan untuk membangun sebuah system basis data yang berbasis komputerisasi dan membantu dalam pemeliharaan dan pengolahan kumpulan data dalam jumlah besar.</w:t>
      </w:r>
    </w:p>
    <w:p>
      <w:pPr>
        <w:pStyle w:val="3"/>
        <w:spacing w:before="9"/>
        <w:rPr>
          <w:rFonts w:hint="default" w:ascii="Times New Roman" w:hAnsi="Times New Roman" w:cs="Times New Roman"/>
          <w:sz w:val="30"/>
        </w:rPr>
      </w:pPr>
    </w:p>
    <w:p>
      <w:pPr>
        <w:pStyle w:val="7"/>
        <w:numPr>
          <w:ilvl w:val="0"/>
          <w:numId w:val="4"/>
        </w:numPr>
        <w:tabs>
          <w:tab w:val="left" w:pos="1593"/>
        </w:tabs>
        <w:spacing w:before="0" w:after="0" w:line="259" w:lineRule="auto"/>
        <w:ind w:left="1592" w:right="1029" w:hanging="54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Pada percobaan diatas ada beberapa field yang tipe data dan ukurannya berbeda,</w:t>
      </w:r>
      <w:r>
        <w:rPr>
          <w:rFonts w:hint="default" w:ascii="Times New Roman" w:hAnsi="Times New Roman" w:cs="Times New Roman"/>
          <w:spacing w:val="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Jelaskan!</w:t>
      </w:r>
    </w:p>
    <w:p>
      <w:pPr>
        <w:pStyle w:val="3"/>
        <w:spacing w:before="1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Jawab :</w:t>
      </w:r>
    </w:p>
    <w:p>
      <w:pPr>
        <w:pStyle w:val="7"/>
        <w:numPr>
          <w:ilvl w:val="1"/>
          <w:numId w:val="4"/>
        </w:numPr>
        <w:tabs>
          <w:tab w:val="left" w:pos="1592"/>
          <w:tab w:val="left" w:pos="1593"/>
        </w:tabs>
        <w:spacing w:before="26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Terdapat Field “Nama” dengan Type :</w:t>
      </w:r>
      <w:r>
        <w:rPr>
          <w:rFonts w:hint="default" w:ascii="Times New Roman" w:hAnsi="Times New Roman" w:cs="Times New Roman"/>
          <w:spacing w:val="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char(30)</w:t>
      </w:r>
    </w:p>
    <w:p>
      <w:pPr>
        <w:pStyle w:val="3"/>
        <w:spacing w:before="22" w:line="259" w:lineRule="auto"/>
        <w:ind w:left="1592" w:right="1018" w:hanging="54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 Maksudnya field “Nama” bertipekan </w:t>
      </w:r>
      <w:r>
        <w:rPr>
          <w:rFonts w:hint="default" w:ascii="Times New Roman" w:hAnsi="Times New Roman" w:cs="Times New Roman"/>
          <w:u w:val="single"/>
        </w:rPr>
        <w:t>char</w:t>
      </w:r>
      <w:r>
        <w:rPr>
          <w:rFonts w:hint="default" w:ascii="Times New Roman" w:hAnsi="Times New Roman" w:cs="Times New Roman"/>
        </w:rPr>
        <w:t xml:space="preserve"> karena  field  tersebut  nantinya dapat diisi huruf, angka, symbol-symbol lain. Ukuran tipe data pada field “Nama” diatur sepanjang 30, artinya kita dapat memasukan digit max kedalam record yaitu sepanjang 30</w:t>
      </w:r>
      <w:r>
        <w:rPr>
          <w:rFonts w:hint="default" w:ascii="Times New Roman" w:hAnsi="Times New Roman" w:cs="Times New Roman"/>
          <w:spacing w:val="1"/>
        </w:rPr>
        <w:t xml:space="preserve"> </w:t>
      </w:r>
      <w:r>
        <w:rPr>
          <w:rFonts w:hint="default" w:ascii="Times New Roman" w:hAnsi="Times New Roman" w:cs="Times New Roman"/>
        </w:rPr>
        <w:t>digit.</w:t>
      </w:r>
    </w:p>
    <w:p>
      <w:pPr>
        <w:pStyle w:val="7"/>
        <w:numPr>
          <w:ilvl w:val="1"/>
          <w:numId w:val="4"/>
        </w:numPr>
        <w:tabs>
          <w:tab w:val="left" w:pos="1592"/>
          <w:tab w:val="left" w:pos="1593"/>
        </w:tabs>
        <w:spacing w:before="2" w:after="0" w:line="240" w:lineRule="auto"/>
        <w:ind w:left="1592" w:right="0" w:hanging="54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Terdapat Field “Pass” dengan Type :</w:t>
      </w:r>
      <w:r>
        <w:rPr>
          <w:rFonts w:hint="default" w:ascii="Times New Roman" w:hAnsi="Times New Roman" w:cs="Times New Roman"/>
          <w:spacing w:val="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char(32)</w:t>
      </w:r>
    </w:p>
    <w:p>
      <w:pPr>
        <w:pStyle w:val="3"/>
        <w:spacing w:before="26" w:line="259" w:lineRule="auto"/>
        <w:ind w:left="1592" w:right="1014" w:hanging="54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 Maksudnya field “Pass” bertipekan </w:t>
      </w:r>
      <w:r>
        <w:rPr>
          <w:rFonts w:hint="default" w:ascii="Times New Roman" w:hAnsi="Times New Roman" w:cs="Times New Roman"/>
          <w:u w:val="single"/>
        </w:rPr>
        <w:t>char</w:t>
      </w:r>
      <w:r>
        <w:rPr>
          <w:rFonts w:hint="default" w:ascii="Times New Roman" w:hAnsi="Times New Roman" w:cs="Times New Roman"/>
        </w:rPr>
        <w:t xml:space="preserve"> karena field tersebut nantinya dapat diisi huruf, angka, symbol-symbol lain. Ukuran tipe data pada field “Pass” diatur sepanjang 32, artinya kita dapat memasukan digit max kedalam record yaitu sepanjang 32 digit.</w:t>
      </w:r>
    </w:p>
    <w:p>
      <w:pPr>
        <w:spacing w:after="0" w:line="259" w:lineRule="auto"/>
        <w:jc w:val="both"/>
        <w:rPr>
          <w:rFonts w:hint="default" w:ascii="Times New Roman" w:hAnsi="Times New Roman" w:cs="Times New Roman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2</w:t>
      </w:r>
    </w:p>
    <w:p>
      <w:pPr>
        <w:pStyle w:val="3"/>
        <w:spacing w:before="6"/>
        <w:rPr>
          <w:rFonts w:hint="default" w:ascii="Times New Roman" w:hAnsi="Times New Roman" w:cs="Times New Roman"/>
          <w:b/>
          <w:sz w:val="32"/>
        </w:rPr>
      </w:pPr>
    </w:p>
    <w:p>
      <w:pPr>
        <w:spacing w:before="0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No 1</w:t>
      </w:r>
    </w:p>
    <w:p>
      <w:pPr>
        <w:pStyle w:val="3"/>
        <w:spacing w:before="5"/>
        <w:rPr>
          <w:rFonts w:hint="default" w:ascii="Times New Roman" w:hAnsi="Times New Roman" w:cs="Times New Roman"/>
          <w:b/>
          <w:sz w:val="32"/>
        </w:rPr>
      </w:pPr>
    </w:p>
    <w:p>
      <w:pPr>
        <w:pStyle w:val="7"/>
        <w:numPr>
          <w:ilvl w:val="2"/>
          <w:numId w:val="4"/>
        </w:numPr>
        <w:tabs>
          <w:tab w:val="left" w:pos="1681"/>
        </w:tabs>
        <w:spacing w:before="0" w:after="0" w:line="240" w:lineRule="auto"/>
        <w:ind w:left="1680" w:right="0" w:hanging="36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Menentukan entitas</w:t>
      </w:r>
      <w:r>
        <w:rPr>
          <w:rFonts w:hint="default" w:ascii="Times New Roman" w:hAnsi="Times New Roman" w:cs="Times New Roman"/>
          <w:b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: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43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Mahasiswa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pribadi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41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Dosen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pribadi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Dosen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41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informasi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37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Ruang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  <w:r>
        <w:rPr>
          <w:rFonts w:hint="default" w:ascii="Times New Roman" w:hAnsi="Times New Roman" w:cs="Times New Roman"/>
          <w:spacing w:val="-3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informasi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mengenai</w:t>
      </w:r>
      <w:r>
        <w:rPr>
          <w:rFonts w:hint="default" w:ascii="Times New Roman" w:hAnsi="Times New Roman" w:cs="Times New Roman"/>
          <w:spacing w:val="-3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ruang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</w:p>
    <w:p>
      <w:pPr>
        <w:pStyle w:val="2"/>
        <w:numPr>
          <w:ilvl w:val="2"/>
          <w:numId w:val="4"/>
        </w:numPr>
        <w:tabs>
          <w:tab w:val="left" w:pos="1681"/>
        </w:tabs>
        <w:spacing w:before="48" w:after="0" w:line="240" w:lineRule="auto"/>
        <w:ind w:left="1680" w:right="0" w:hanging="36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Menentukan attribute</w:t>
      </w:r>
      <w:r>
        <w:rPr>
          <w:rFonts w:hint="default" w:ascii="Times New Roman" w:hAnsi="Times New Roman" w:cs="Times New Roman"/>
          <w:spacing w:val="-34"/>
        </w:rPr>
        <w:t xml:space="preserve"> </w:t>
      </w:r>
      <w:r>
        <w:rPr>
          <w:rFonts w:hint="default" w:ascii="Times New Roman" w:hAnsi="Times New Roman" w:cs="Times New Roman"/>
        </w:rPr>
        <w:t>: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44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Mahasiswa</w:t>
      </w:r>
      <w:r>
        <w:rPr>
          <w:rFonts w:hint="default" w:ascii="Times New Roman" w:hAnsi="Times New Roman" w:cs="Times New Roman"/>
          <w:spacing w:val="-1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7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NIM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Nomor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Induk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(varchar(10))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2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Nama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Nama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lengkap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(varchar(45))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Alamat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Alamat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lengkap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(varchar(255))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15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Dosen</w:t>
      </w:r>
      <w:r>
        <w:rPr>
          <w:rFonts w:hint="default" w:ascii="Times New Roman" w:hAnsi="Times New Roman" w:cs="Times New Roman"/>
          <w:spacing w:val="-1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NIP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Nomor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Induk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Pegawai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(integer(20))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Nama = Nama lengkap</w:t>
      </w:r>
      <w:r>
        <w:rPr>
          <w:rFonts w:hint="default" w:ascii="Times New Roman" w:hAnsi="Times New Roman" w:cs="Times New Roman"/>
          <w:spacing w:val="-5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Dosen (varchar(45))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5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Alamat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Alamat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lengkap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Dosen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(varchar(255))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15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Mata kuliah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Kode</w:t>
      </w:r>
      <w:r>
        <w:rPr>
          <w:rFonts w:hint="default" w:ascii="Times New Roman" w:hAnsi="Times New Roman" w:cs="Times New Roman"/>
          <w:spacing w:val="-3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3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3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Kode</w:t>
      </w:r>
      <w:r>
        <w:rPr>
          <w:rFonts w:hint="default" w:ascii="Times New Roman" w:hAnsi="Times New Roman" w:cs="Times New Roman"/>
          <w:spacing w:val="-3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untuk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(varchar(10))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Nama</w:t>
      </w:r>
      <w:r>
        <w:rPr>
          <w:rFonts w:hint="default" w:ascii="Times New Roman" w:hAnsi="Times New Roman" w:cs="Times New Roman"/>
          <w:spacing w:val="-3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3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Nama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dari</w:t>
      </w:r>
      <w:r>
        <w:rPr>
          <w:rFonts w:hint="default" w:ascii="Times New Roman" w:hAnsi="Times New Roman" w:cs="Times New Roman"/>
          <w:spacing w:val="-3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3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(varchar(45))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15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Ruang kelas</w:t>
      </w:r>
      <w:r>
        <w:rPr>
          <w:rFonts w:hint="default" w:ascii="Times New Roman" w:hAnsi="Times New Roman" w:cs="Times New Roman"/>
          <w:spacing w:val="-3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Kode</w:t>
      </w:r>
      <w:r>
        <w:rPr>
          <w:rFonts w:hint="default" w:ascii="Times New Roman" w:hAnsi="Times New Roman" w:cs="Times New Roman"/>
          <w:spacing w:val="-3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  <w:r>
        <w:rPr>
          <w:rFonts w:hint="default" w:ascii="Times New Roman" w:hAnsi="Times New Roman" w:cs="Times New Roman"/>
          <w:spacing w:val="-3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Kode</w:t>
      </w:r>
      <w:r>
        <w:rPr>
          <w:rFonts w:hint="default" w:ascii="Times New Roman" w:hAnsi="Times New Roman" w:cs="Times New Roman"/>
          <w:spacing w:val="-3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masing-masing</w:t>
      </w:r>
      <w:r>
        <w:rPr>
          <w:rFonts w:hint="default" w:ascii="Times New Roman" w:hAnsi="Times New Roman" w:cs="Times New Roman"/>
          <w:spacing w:val="-3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(varchar(10))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Jumlah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kursi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Jumlah</w:t>
      </w:r>
      <w:r>
        <w:rPr>
          <w:rFonts w:hint="default" w:ascii="Times New Roman" w:hAnsi="Times New Roman" w:cs="Times New Roman"/>
          <w:spacing w:val="-3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kursi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setiap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(integer(3))</w:t>
      </w:r>
    </w:p>
    <w:p>
      <w:pPr>
        <w:pStyle w:val="2"/>
        <w:numPr>
          <w:ilvl w:val="2"/>
          <w:numId w:val="4"/>
        </w:numPr>
        <w:tabs>
          <w:tab w:val="left" w:pos="1681"/>
        </w:tabs>
        <w:spacing w:before="26" w:after="45" w:line="240" w:lineRule="auto"/>
        <w:ind w:left="1680" w:right="0" w:hanging="36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5"/>
        </w:rPr>
        <w:t>Menentukan Relationship</w:t>
      </w:r>
      <w:r>
        <w:rPr>
          <w:rFonts w:hint="default" w:ascii="Times New Roman" w:hAnsi="Times New Roman" w:cs="Times New Roman"/>
          <w:spacing w:val="-23"/>
          <w:w w:val="95"/>
        </w:rPr>
        <w:t xml:space="preserve"> </w:t>
      </w:r>
      <w:r>
        <w:rPr>
          <w:rFonts w:hint="default" w:ascii="Times New Roman" w:hAnsi="Times New Roman" w:cs="Times New Roman"/>
          <w:w w:val="95"/>
        </w:rPr>
        <w:t>:</w:t>
      </w:r>
    </w:p>
    <w:tbl>
      <w:tblPr>
        <w:tblStyle w:val="5"/>
        <w:tblW w:w="8857" w:type="dxa"/>
        <w:tblInd w:w="157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17"/>
        <w:gridCol w:w="1820"/>
        <w:gridCol w:w="1740"/>
        <w:gridCol w:w="1740"/>
        <w:gridCol w:w="174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1817" w:type="dxa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820" w:type="dxa"/>
          </w:tcPr>
          <w:p>
            <w:pPr>
              <w:pStyle w:val="8"/>
              <w:spacing w:line="322" w:lineRule="exact"/>
              <w:ind w:left="106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Mahasiswa</w:t>
            </w:r>
          </w:p>
        </w:tc>
        <w:tc>
          <w:tcPr>
            <w:tcW w:w="1740" w:type="dxa"/>
          </w:tcPr>
          <w:p>
            <w:pPr>
              <w:pStyle w:val="8"/>
              <w:spacing w:line="322" w:lineRule="exact"/>
              <w:ind w:left="107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Dosen</w:t>
            </w:r>
          </w:p>
        </w:tc>
        <w:tc>
          <w:tcPr>
            <w:tcW w:w="1740" w:type="dxa"/>
          </w:tcPr>
          <w:p>
            <w:pPr>
              <w:pStyle w:val="8"/>
              <w:spacing w:line="322" w:lineRule="exact"/>
              <w:ind w:left="107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Mata Kuliah</w:t>
            </w:r>
          </w:p>
        </w:tc>
        <w:tc>
          <w:tcPr>
            <w:tcW w:w="1740" w:type="dxa"/>
          </w:tcPr>
          <w:p>
            <w:pPr>
              <w:pStyle w:val="8"/>
              <w:spacing w:line="322" w:lineRule="exact"/>
              <w:ind w:left="108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5"/>
                <w:sz w:val="28"/>
              </w:rPr>
              <w:t>Ruang Kelas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1817" w:type="dxa"/>
          </w:tcPr>
          <w:p>
            <w:pPr>
              <w:pStyle w:val="8"/>
              <w:spacing w:line="322" w:lineRule="exact"/>
              <w:ind w:left="106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Mahasiswa</w:t>
            </w:r>
          </w:p>
        </w:tc>
        <w:tc>
          <w:tcPr>
            <w:tcW w:w="182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1817" w:type="dxa"/>
          </w:tcPr>
          <w:p>
            <w:pPr>
              <w:pStyle w:val="8"/>
              <w:spacing w:line="322" w:lineRule="exact"/>
              <w:ind w:left="106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Dosen</w:t>
            </w:r>
          </w:p>
        </w:tc>
        <w:tc>
          <w:tcPr>
            <w:tcW w:w="1820" w:type="dxa"/>
          </w:tcPr>
          <w:p>
            <w:pPr>
              <w:pStyle w:val="8"/>
              <w:spacing w:line="322" w:lineRule="exact"/>
              <w:ind w:left="692" w:right="686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1:n</w:t>
            </w: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1817" w:type="dxa"/>
          </w:tcPr>
          <w:p>
            <w:pPr>
              <w:pStyle w:val="8"/>
              <w:ind w:left="106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Mata Kuliah</w:t>
            </w:r>
          </w:p>
        </w:tc>
        <w:tc>
          <w:tcPr>
            <w:tcW w:w="1820" w:type="dxa"/>
          </w:tcPr>
          <w:p>
            <w:pPr>
              <w:pStyle w:val="8"/>
              <w:ind w:left="693" w:right="686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n:n</w:t>
            </w:r>
          </w:p>
        </w:tc>
        <w:tc>
          <w:tcPr>
            <w:tcW w:w="1740" w:type="dxa"/>
          </w:tcPr>
          <w:p>
            <w:pPr>
              <w:pStyle w:val="8"/>
              <w:ind w:right="672"/>
              <w:jc w:val="right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0"/>
                <w:sz w:val="28"/>
              </w:rPr>
              <w:t>n:n</w:t>
            </w: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7" w:hRule="atLeast"/>
        </w:trPr>
        <w:tc>
          <w:tcPr>
            <w:tcW w:w="1817" w:type="dxa"/>
          </w:tcPr>
          <w:p>
            <w:pPr>
              <w:pStyle w:val="8"/>
              <w:spacing w:line="318" w:lineRule="exact"/>
              <w:ind w:left="106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5"/>
                <w:sz w:val="28"/>
              </w:rPr>
              <w:t>Ruang Kelas</w:t>
            </w:r>
          </w:p>
        </w:tc>
        <w:tc>
          <w:tcPr>
            <w:tcW w:w="1820" w:type="dxa"/>
          </w:tcPr>
          <w:p>
            <w:pPr>
              <w:pStyle w:val="8"/>
              <w:spacing w:line="318" w:lineRule="exact"/>
              <w:ind w:left="692" w:right="686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1:n</w:t>
            </w:r>
          </w:p>
        </w:tc>
        <w:tc>
          <w:tcPr>
            <w:tcW w:w="1740" w:type="dxa"/>
          </w:tcPr>
          <w:p>
            <w:pPr>
              <w:pStyle w:val="8"/>
              <w:spacing w:line="318" w:lineRule="exact"/>
              <w:ind w:right="683"/>
              <w:jc w:val="right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0"/>
                <w:sz w:val="28"/>
              </w:rPr>
              <w:t>1:1</w:t>
            </w:r>
          </w:p>
        </w:tc>
        <w:tc>
          <w:tcPr>
            <w:tcW w:w="1740" w:type="dxa"/>
          </w:tcPr>
          <w:p>
            <w:pPr>
              <w:pStyle w:val="8"/>
              <w:spacing w:line="318" w:lineRule="exact"/>
              <w:ind w:left="656" w:right="644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n:1</w:t>
            </w:r>
          </w:p>
        </w:tc>
        <w:tc>
          <w:tcPr>
            <w:tcW w:w="1740" w:type="dxa"/>
            <w:shd w:val="clear" w:color="auto" w:fill="BEBEBE"/>
          </w:tcPr>
          <w:p>
            <w:pPr>
              <w:pStyle w:val="8"/>
              <w:rPr>
                <w:rFonts w:hint="default" w:ascii="Times New Roman" w:hAnsi="Times New Roman" w:cs="Times New Roman"/>
                <w:sz w:val="24"/>
              </w:rPr>
            </w:pPr>
          </w:p>
        </w:tc>
      </w:tr>
    </w:tbl>
    <w:p>
      <w:pPr>
        <w:spacing w:after="0"/>
        <w:rPr>
          <w:rFonts w:hint="default" w:ascii="Times New Roman" w:hAnsi="Times New Roman" w:cs="Times New Roman"/>
          <w:sz w:val="24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3"/>
        <w:spacing w:before="21"/>
        <w:ind w:left="168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Hubungan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40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 xml:space="preserve">Dosen </w:t>
      </w:r>
      <w:r>
        <w:rPr>
          <w:rFonts w:hint="default" w:ascii="Times New Roman" w:hAnsi="Times New Roman" w:cs="Times New Roman"/>
          <w:sz w:val="28"/>
        </w:rPr>
        <w:t xml:space="preserve">mengajar </w:t>
      </w:r>
      <w:r>
        <w:rPr>
          <w:rFonts w:hint="default" w:ascii="Times New Roman" w:hAnsi="Times New Roman" w:cs="Times New Roman"/>
          <w:b/>
          <w:sz w:val="28"/>
        </w:rPr>
        <w:t>Mahasiswa</w:t>
      </w:r>
      <w:r>
        <w:rPr>
          <w:rFonts w:hint="default" w:ascii="Times New Roman" w:hAnsi="Times New Roman" w:cs="Times New Roman"/>
          <w:b/>
          <w:spacing w:val="-5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utama =</w:t>
      </w:r>
      <w:r>
        <w:rPr>
          <w:rFonts w:hint="default" w:ascii="Times New Roman" w:hAnsi="Times New Roman" w:cs="Times New Roman"/>
          <w:spacing w:val="-4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Dosen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kedua =</w:t>
      </w:r>
      <w:r>
        <w:rPr>
          <w:rFonts w:hint="default" w:ascii="Times New Roman" w:hAnsi="Times New Roman" w:cs="Times New Roman"/>
          <w:spacing w:val="-5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6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(1:n)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Attribute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penghubung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NIP,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NIM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(FK</w:t>
      </w:r>
      <w:r>
        <w:rPr>
          <w:rFonts w:hint="default" w:ascii="Times New Roman" w:hAnsi="Times New Roman" w:cs="Times New Roman"/>
          <w:spacing w:val="-3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NIM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</w:t>
      </w:r>
      <w:r>
        <w:rPr>
          <w:rFonts w:hint="default" w:ascii="Times New Roman" w:hAnsi="Times New Roman" w:cs="Times New Roman"/>
          <w:spacing w:val="-3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Mahasiswa)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14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Mata</w:t>
      </w:r>
      <w:r>
        <w:rPr>
          <w:rFonts w:hint="default" w:ascii="Times New Roman" w:hAnsi="Times New Roman" w:cs="Times New Roman"/>
          <w:b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Kuliah</w:t>
      </w:r>
      <w:r>
        <w:rPr>
          <w:rFonts w:hint="default" w:ascii="Times New Roman" w:hAnsi="Times New Roman" w:cs="Times New Roman"/>
          <w:b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diambil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Mahasiswa</w:t>
      </w:r>
      <w:r>
        <w:rPr>
          <w:rFonts w:hint="default" w:ascii="Times New Roman" w:hAnsi="Times New Roman" w:cs="Times New Roman"/>
          <w:b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utama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Kuliah,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2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kedua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Kuliah_has_Mahasiswa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(n:n)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6" w:after="0" w:line="254" w:lineRule="auto"/>
        <w:ind w:left="3121" w:right="1053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Attribute</w:t>
      </w:r>
      <w:r>
        <w:rPr>
          <w:rFonts w:hint="default" w:ascii="Times New Roman" w:hAnsi="Times New Roman" w:cs="Times New Roman"/>
          <w:spacing w:val="-3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penghubung</w:t>
      </w:r>
      <w:r>
        <w:rPr>
          <w:rFonts w:hint="default" w:ascii="Times New Roman" w:hAnsi="Times New Roman" w:cs="Times New Roman"/>
          <w:spacing w:val="-3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3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3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Mata</w:t>
      </w:r>
      <w:r>
        <w:rPr>
          <w:rFonts w:hint="default" w:ascii="Times New Roman" w:hAnsi="Times New Roman" w:cs="Times New Roman"/>
          <w:spacing w:val="-34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Kuliah,</w:t>
      </w:r>
      <w:r>
        <w:rPr>
          <w:rFonts w:hint="default" w:ascii="Times New Roman" w:hAnsi="Times New Roman" w:cs="Times New Roman"/>
          <w:spacing w:val="-33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NIM</w:t>
      </w:r>
      <w:r>
        <w:rPr>
          <w:rFonts w:hint="default" w:ascii="Times New Roman" w:hAnsi="Times New Roman" w:cs="Times New Roman"/>
          <w:spacing w:val="-3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(FK</w:t>
      </w:r>
      <w:r>
        <w:rPr>
          <w:rFonts w:hint="default" w:ascii="Times New Roman" w:hAnsi="Times New Roman" w:cs="Times New Roman"/>
          <w:spacing w:val="-34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3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 xml:space="preserve">Mata </w:t>
      </w:r>
      <w:r>
        <w:rPr>
          <w:rFonts w:hint="default" w:ascii="Times New Roman" w:hAnsi="Times New Roman" w:cs="Times New Roman"/>
          <w:sz w:val="28"/>
        </w:rPr>
        <w:t>Kuliah,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NIM</w:t>
      </w:r>
      <w:r>
        <w:rPr>
          <w:rFonts w:hint="default" w:ascii="Times New Roman" w:hAnsi="Times New Roman" w:cs="Times New Roman"/>
          <w:spacing w:val="-2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</w:t>
      </w:r>
      <w:r>
        <w:rPr>
          <w:rFonts w:hint="default" w:ascii="Times New Roman" w:hAnsi="Times New Roman" w:cs="Times New Roman"/>
          <w:spacing w:val="-2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Kuliah_has_Mahasiswa)</w:t>
      </w:r>
    </w:p>
    <w:p>
      <w:pPr>
        <w:pStyle w:val="3"/>
        <w:spacing w:before="10"/>
        <w:rPr>
          <w:rFonts w:hint="default" w:ascii="Times New Roman" w:hAnsi="Times New Roman" w:cs="Times New Roman"/>
          <w:sz w:val="33"/>
        </w:rPr>
      </w:pP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0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Mata</w:t>
      </w:r>
      <w:r>
        <w:rPr>
          <w:rFonts w:hint="default" w:ascii="Times New Roman" w:hAnsi="Times New Roman" w:cs="Times New Roman"/>
          <w:b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Kuliah</w:t>
      </w:r>
      <w:r>
        <w:rPr>
          <w:rFonts w:hint="default" w:ascii="Times New Roman" w:hAnsi="Times New Roman" w:cs="Times New Roman"/>
          <w:b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dipilih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Dosen</w:t>
      </w:r>
      <w:r>
        <w:rPr>
          <w:rFonts w:hint="default" w:ascii="Times New Roman" w:hAnsi="Times New Roman" w:cs="Times New Roman"/>
          <w:b/>
          <w:spacing w:val="-1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utama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Kuliah,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Dosen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kedua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Kuliah_has_Dosen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6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(n:n)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54" w:lineRule="auto"/>
        <w:ind w:left="3121" w:right="1148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Attribute</w:t>
      </w:r>
      <w:r>
        <w:rPr>
          <w:rFonts w:hint="default" w:ascii="Times New Roman" w:hAnsi="Times New Roman" w:cs="Times New Roman"/>
          <w:spacing w:val="-38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penghubung</w:t>
      </w:r>
      <w:r>
        <w:rPr>
          <w:rFonts w:hint="default" w:ascii="Times New Roman" w:hAnsi="Times New Roman" w:cs="Times New Roman"/>
          <w:spacing w:val="-40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3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3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Mata</w:t>
      </w:r>
      <w:r>
        <w:rPr>
          <w:rFonts w:hint="default" w:ascii="Times New Roman" w:hAnsi="Times New Roman" w:cs="Times New Roman"/>
          <w:spacing w:val="-40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Kuliah,</w:t>
      </w:r>
      <w:r>
        <w:rPr>
          <w:rFonts w:hint="default" w:ascii="Times New Roman" w:hAnsi="Times New Roman" w:cs="Times New Roman"/>
          <w:spacing w:val="-39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NIP</w:t>
      </w:r>
      <w:r>
        <w:rPr>
          <w:rFonts w:hint="default" w:ascii="Times New Roman" w:hAnsi="Times New Roman" w:cs="Times New Roman"/>
          <w:spacing w:val="-38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(FK</w:t>
      </w:r>
      <w:r>
        <w:rPr>
          <w:rFonts w:hint="default" w:ascii="Times New Roman" w:hAnsi="Times New Roman" w:cs="Times New Roman"/>
          <w:spacing w:val="-39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3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 xml:space="preserve">Mata </w:t>
      </w:r>
      <w:r>
        <w:rPr>
          <w:rFonts w:hint="default" w:ascii="Times New Roman" w:hAnsi="Times New Roman" w:cs="Times New Roman"/>
          <w:sz w:val="28"/>
        </w:rPr>
        <w:t>Kuliah,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NIP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Kuliah_has_Dosen)</w:t>
      </w:r>
    </w:p>
    <w:p>
      <w:pPr>
        <w:pStyle w:val="3"/>
        <w:spacing w:before="11"/>
        <w:rPr>
          <w:rFonts w:hint="default" w:ascii="Times New Roman" w:hAnsi="Times New Roman" w:cs="Times New Roman"/>
          <w:sz w:val="33"/>
        </w:rPr>
      </w:pP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0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Ruang</w:t>
      </w:r>
      <w:r>
        <w:rPr>
          <w:rFonts w:hint="default" w:ascii="Times New Roman" w:hAnsi="Times New Roman" w:cs="Times New Roman"/>
          <w:b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Kelas</w:t>
      </w:r>
      <w:r>
        <w:rPr>
          <w:rFonts w:hint="default" w:ascii="Times New Roman" w:hAnsi="Times New Roman" w:cs="Times New Roman"/>
          <w:b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dipakai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Mahasiswa</w:t>
      </w:r>
      <w:r>
        <w:rPr>
          <w:rFonts w:hint="default" w:ascii="Times New Roman" w:hAnsi="Times New Roman" w:cs="Times New Roman"/>
          <w:b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utama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Ruang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5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kedua =</w:t>
      </w:r>
      <w:r>
        <w:rPr>
          <w:rFonts w:hint="default" w:ascii="Times New Roman" w:hAnsi="Times New Roman" w:cs="Times New Roman"/>
          <w:spacing w:val="-5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2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(1:n)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54" w:lineRule="auto"/>
        <w:ind w:left="3121" w:right="1563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Attribute</w:t>
      </w:r>
      <w:r>
        <w:rPr>
          <w:rFonts w:hint="default" w:ascii="Times New Roman" w:hAnsi="Times New Roman" w:cs="Times New Roman"/>
          <w:spacing w:val="-4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penghubung</w:t>
      </w:r>
      <w:r>
        <w:rPr>
          <w:rFonts w:hint="default" w:ascii="Times New Roman" w:hAnsi="Times New Roman" w:cs="Times New Roman"/>
          <w:spacing w:val="-4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4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4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Kelas,</w:t>
      </w:r>
      <w:r>
        <w:rPr>
          <w:rFonts w:hint="default" w:ascii="Times New Roman" w:hAnsi="Times New Roman" w:cs="Times New Roman"/>
          <w:spacing w:val="-4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NIM</w:t>
      </w:r>
      <w:r>
        <w:rPr>
          <w:rFonts w:hint="default" w:ascii="Times New Roman" w:hAnsi="Times New Roman" w:cs="Times New Roman"/>
          <w:spacing w:val="-4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(FK</w:t>
      </w:r>
      <w:r>
        <w:rPr>
          <w:rFonts w:hint="default" w:ascii="Times New Roman" w:hAnsi="Times New Roman" w:cs="Times New Roman"/>
          <w:spacing w:val="-4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4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Kelas</w:t>
      </w:r>
      <w:r>
        <w:rPr>
          <w:rFonts w:hint="default" w:ascii="Times New Roman" w:hAnsi="Times New Roman" w:cs="Times New Roman"/>
          <w:spacing w:val="-4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 xml:space="preserve">di </w:t>
      </w:r>
      <w:r>
        <w:rPr>
          <w:rFonts w:hint="default" w:ascii="Times New Roman" w:hAnsi="Times New Roman" w:cs="Times New Roman"/>
          <w:sz w:val="28"/>
        </w:rPr>
        <w:t>Mahasiswa)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22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Ruang</w:t>
      </w:r>
      <w:r>
        <w:rPr>
          <w:rFonts w:hint="default" w:ascii="Times New Roman" w:hAnsi="Times New Roman" w:cs="Times New Roman"/>
          <w:b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Kelas</w:t>
      </w:r>
      <w:r>
        <w:rPr>
          <w:rFonts w:hint="default" w:ascii="Times New Roman" w:hAnsi="Times New Roman" w:cs="Times New Roman"/>
          <w:b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digunakan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Dosen</w:t>
      </w:r>
      <w:r>
        <w:rPr>
          <w:rFonts w:hint="default" w:ascii="Times New Roman" w:hAnsi="Times New Roman" w:cs="Times New Roman"/>
          <w:b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utama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Ruang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6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kedua =</w:t>
      </w:r>
      <w:r>
        <w:rPr>
          <w:rFonts w:hint="default" w:ascii="Times New Roman" w:hAnsi="Times New Roman" w:cs="Times New Roman"/>
          <w:spacing w:val="-5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Dosen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(1:1)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Attribute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penghubung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Kode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Kelas,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NIP</w:t>
      </w:r>
    </w:p>
    <w:p>
      <w:pPr>
        <w:pStyle w:val="7"/>
        <w:numPr>
          <w:ilvl w:val="3"/>
          <w:numId w:val="4"/>
        </w:numPr>
        <w:tabs>
          <w:tab w:val="left" w:pos="2400"/>
          <w:tab w:val="left" w:pos="2401"/>
        </w:tabs>
        <w:spacing w:before="14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w w:val="95"/>
          <w:sz w:val="28"/>
        </w:rPr>
        <w:t>Mata</w:t>
      </w:r>
      <w:r>
        <w:rPr>
          <w:rFonts w:hint="default" w:ascii="Times New Roman" w:hAnsi="Times New Roman" w:cs="Times New Roman"/>
          <w:b/>
          <w:spacing w:val="-14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28"/>
        </w:rPr>
        <w:t>Kuliah</w:t>
      </w:r>
      <w:r>
        <w:rPr>
          <w:rFonts w:hint="default" w:ascii="Times New Roman" w:hAnsi="Times New Roman" w:cs="Times New Roman"/>
          <w:b/>
          <w:spacing w:val="-1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mengisi</w:t>
      </w:r>
      <w:r>
        <w:rPr>
          <w:rFonts w:hint="default" w:ascii="Times New Roman" w:hAnsi="Times New Roman" w:cs="Times New Roman"/>
          <w:spacing w:val="-1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28"/>
        </w:rPr>
        <w:t>Ruang</w:t>
      </w:r>
      <w:r>
        <w:rPr>
          <w:rFonts w:hint="default" w:ascii="Times New Roman" w:hAnsi="Times New Roman" w:cs="Times New Roman"/>
          <w:b/>
          <w:spacing w:val="-1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28"/>
        </w:rPr>
        <w:t>Kelas</w:t>
      </w:r>
      <w:r>
        <w:rPr>
          <w:rFonts w:hint="default" w:ascii="Times New Roman" w:hAnsi="Times New Roman" w:cs="Times New Roman"/>
          <w:w w:val="95"/>
          <w:sz w:val="28"/>
        </w:rPr>
        <w:t>: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Tabel</w:t>
      </w:r>
      <w:r>
        <w:rPr>
          <w:rFonts w:hint="default" w:ascii="Times New Roman" w:hAnsi="Times New Roman" w:cs="Times New Roman"/>
          <w:spacing w:val="-3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utama</w:t>
      </w:r>
      <w:r>
        <w:rPr>
          <w:rFonts w:hint="default" w:ascii="Times New Roman" w:hAnsi="Times New Roman" w:cs="Times New Roman"/>
          <w:spacing w:val="-3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3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Mata</w:t>
      </w:r>
      <w:r>
        <w:rPr>
          <w:rFonts w:hint="default" w:ascii="Times New Roman" w:hAnsi="Times New Roman" w:cs="Times New Roman"/>
          <w:spacing w:val="-3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Kuliah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2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0"/>
          <w:sz w:val="28"/>
        </w:rPr>
        <w:t>Tabel</w:t>
      </w:r>
      <w:r>
        <w:rPr>
          <w:rFonts w:hint="default" w:ascii="Times New Roman" w:hAnsi="Times New Roman" w:cs="Times New Roman"/>
          <w:spacing w:val="-28"/>
          <w:w w:val="90"/>
          <w:sz w:val="28"/>
        </w:rPr>
        <w:t xml:space="preserve"> </w:t>
      </w:r>
      <w:r>
        <w:rPr>
          <w:rFonts w:hint="default" w:ascii="Times New Roman" w:hAnsi="Times New Roman" w:cs="Times New Roman"/>
          <w:w w:val="90"/>
          <w:sz w:val="28"/>
        </w:rPr>
        <w:t>kedua</w:t>
      </w:r>
      <w:r>
        <w:rPr>
          <w:rFonts w:hint="default" w:ascii="Times New Roman" w:hAnsi="Times New Roman" w:cs="Times New Roman"/>
          <w:spacing w:val="-27"/>
          <w:w w:val="90"/>
          <w:sz w:val="28"/>
        </w:rPr>
        <w:t xml:space="preserve"> </w:t>
      </w:r>
      <w:r>
        <w:rPr>
          <w:rFonts w:hint="default" w:ascii="Times New Roman" w:hAnsi="Times New Roman" w:cs="Times New Roman"/>
          <w:w w:val="90"/>
          <w:sz w:val="28"/>
        </w:rPr>
        <w:t>=</w:t>
      </w:r>
      <w:r>
        <w:rPr>
          <w:rFonts w:hint="default" w:ascii="Times New Roman" w:hAnsi="Times New Roman" w:cs="Times New Roman"/>
          <w:spacing w:val="-30"/>
          <w:w w:val="90"/>
          <w:sz w:val="28"/>
        </w:rPr>
        <w:t xml:space="preserve"> </w:t>
      </w:r>
      <w:r>
        <w:rPr>
          <w:rFonts w:hint="default" w:ascii="Times New Roman" w:hAnsi="Times New Roman" w:cs="Times New Roman"/>
          <w:w w:val="90"/>
          <w:sz w:val="28"/>
        </w:rPr>
        <w:t>Ruang</w:t>
      </w:r>
      <w:r>
        <w:rPr>
          <w:rFonts w:hint="default" w:ascii="Times New Roman" w:hAnsi="Times New Roman" w:cs="Times New Roman"/>
          <w:spacing w:val="-27"/>
          <w:w w:val="90"/>
          <w:sz w:val="28"/>
        </w:rPr>
        <w:t xml:space="preserve"> </w:t>
      </w:r>
      <w:r>
        <w:rPr>
          <w:rFonts w:hint="default" w:ascii="Times New Roman" w:hAnsi="Times New Roman" w:cs="Times New Roman"/>
          <w:w w:val="90"/>
          <w:sz w:val="28"/>
        </w:rPr>
        <w:t>Kelas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sz w:val="28"/>
        </w:rPr>
        <w:sectPr>
          <w:pgSz w:w="12240" w:h="15840"/>
          <w:pgMar w:top="1420" w:right="420" w:bottom="280" w:left="480" w:header="720" w:footer="720" w:gutter="0"/>
        </w:sectPr>
      </w:pPr>
    </w:p>
    <w:p>
      <w:pPr>
        <w:pStyle w:val="7"/>
        <w:numPr>
          <w:ilvl w:val="4"/>
          <w:numId w:val="4"/>
        </w:numPr>
        <w:tabs>
          <w:tab w:val="left" w:pos="3121"/>
        </w:tabs>
        <w:spacing w:before="4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(1:n)</w:t>
      </w:r>
    </w:p>
    <w:p>
      <w:pPr>
        <w:pStyle w:val="7"/>
        <w:numPr>
          <w:ilvl w:val="4"/>
          <w:numId w:val="4"/>
        </w:numPr>
        <w:tabs>
          <w:tab w:val="left" w:pos="3121"/>
        </w:tabs>
        <w:spacing w:before="22" w:after="0" w:line="254" w:lineRule="auto"/>
        <w:ind w:left="3121" w:right="1616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Attribute</w:t>
      </w:r>
      <w:r>
        <w:rPr>
          <w:rFonts w:hint="default" w:ascii="Times New Roman" w:hAnsi="Times New Roman" w:cs="Times New Roman"/>
          <w:spacing w:val="-4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penghubung</w:t>
      </w:r>
      <w:r>
        <w:rPr>
          <w:rFonts w:hint="default" w:ascii="Times New Roman" w:hAnsi="Times New Roman" w:cs="Times New Roman"/>
          <w:spacing w:val="-4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4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4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Mata</w:t>
      </w:r>
      <w:r>
        <w:rPr>
          <w:rFonts w:hint="default" w:ascii="Times New Roman" w:hAnsi="Times New Roman" w:cs="Times New Roman"/>
          <w:spacing w:val="-4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Kuliah,</w:t>
      </w:r>
      <w:r>
        <w:rPr>
          <w:rFonts w:hint="default" w:ascii="Times New Roman" w:hAnsi="Times New Roman" w:cs="Times New Roman"/>
          <w:spacing w:val="-4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Kode</w:t>
      </w:r>
      <w:r>
        <w:rPr>
          <w:rFonts w:hint="default" w:ascii="Times New Roman" w:hAnsi="Times New Roman" w:cs="Times New Roman"/>
          <w:spacing w:val="-4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Kelas</w:t>
      </w:r>
      <w:r>
        <w:rPr>
          <w:rFonts w:hint="default" w:ascii="Times New Roman" w:hAnsi="Times New Roman" w:cs="Times New Roman"/>
          <w:spacing w:val="-46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 xml:space="preserve">(FK </w:t>
      </w:r>
      <w:r>
        <w:rPr>
          <w:rFonts w:hint="default" w:ascii="Times New Roman" w:hAnsi="Times New Roman" w:cs="Times New Roman"/>
          <w:sz w:val="28"/>
        </w:rPr>
        <w:t>Kode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di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Ruang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Kelas)</w:t>
      </w:r>
    </w:p>
    <w:p>
      <w:pPr>
        <w:pStyle w:val="3"/>
        <w:spacing w:before="10"/>
        <w:rPr>
          <w:rFonts w:hint="default" w:ascii="Times New Roman" w:hAnsi="Times New Roman" w:cs="Times New Roman"/>
          <w:sz w:val="34"/>
        </w:rPr>
      </w:pPr>
    </w:p>
    <w:p>
      <w:pPr>
        <w:pStyle w:val="2"/>
        <w:numPr>
          <w:ilvl w:val="2"/>
          <w:numId w:val="4"/>
        </w:numPr>
        <w:tabs>
          <w:tab w:val="left" w:pos="1681"/>
        </w:tabs>
        <w:spacing w:before="0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2"/>
        </w:rPr>
      </w:pPr>
      <w:r>
        <w:rPr>
          <w:rFonts w:hint="default" w:ascii="Times New Roman" w:hAnsi="Times New Roman" w:cs="Times New Roman"/>
        </w:rPr>
        <mc:AlternateContent>
          <mc:Choice Requires="wpg">
            <w:drawing>
              <wp:anchor distT="0" distB="0" distL="114300" distR="114300" simplePos="0" relativeHeight="503294976" behindDoc="1" locked="0" layoutInCell="1" allowOverlap="1">
                <wp:simplePos x="0" y="0"/>
                <wp:positionH relativeFrom="page">
                  <wp:posOffset>327025</wp:posOffset>
                </wp:positionH>
                <wp:positionV relativeFrom="paragraph">
                  <wp:posOffset>151765</wp:posOffset>
                </wp:positionV>
                <wp:extent cx="7278370" cy="4155440"/>
                <wp:effectExtent l="0" t="0" r="17780" b="16510"/>
                <wp:wrapNone/>
                <wp:docPr id="12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78370" cy="4155440"/>
                          <a:chOff x="516" y="239"/>
                          <a:chExt cx="11462" cy="6544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743" y="981"/>
                            <a:ext cx="1759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Line 4"/>
                        <wps:cNvSpPr/>
                        <wps:spPr>
                          <a:xfrm flipV="1">
                            <a:off x="3269" y="1359"/>
                            <a:ext cx="0" cy="569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" name="FreeForm 5"/>
                        <wps:cNvSpPr/>
                        <wps:spPr>
                          <a:xfrm>
                            <a:off x="1144" y="3109"/>
                            <a:ext cx="1903" cy="7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3" h="738">
                                <a:moveTo>
                                  <a:pt x="0" y="369"/>
                                </a:moveTo>
                                <a:lnTo>
                                  <a:pt x="951" y="0"/>
                                </a:lnTo>
                                <a:lnTo>
                                  <a:pt x="1903" y="369"/>
                                </a:lnTo>
                                <a:lnTo>
                                  <a:pt x="951" y="738"/>
                                </a:lnTo>
                                <a:lnTo>
                                  <a:pt x="0" y="3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632" y="3377"/>
                            <a:ext cx="928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Line 7"/>
                        <wps:cNvSpPr/>
                        <wps:spPr>
                          <a:xfrm flipV="1">
                            <a:off x="2080" y="1359"/>
                            <a:ext cx="0" cy="1758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2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743" y="5598"/>
                            <a:ext cx="189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FreeForm 9"/>
                        <wps:cNvSpPr/>
                        <wps:spPr>
                          <a:xfrm>
                            <a:off x="2097" y="3854"/>
                            <a:ext cx="1172" cy="175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172" h="1758">
                                <a:moveTo>
                                  <a:pt x="1172" y="1457"/>
                                </a:moveTo>
                                <a:lnTo>
                                  <a:pt x="1172" y="1758"/>
                                </a:lnTo>
                                <a:moveTo>
                                  <a:pt x="0" y="0"/>
                                </a:moveTo>
                                <a:lnTo>
                                  <a:pt x="0" y="1758"/>
                                </a:ln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FreeForm 10"/>
                        <wps:cNvSpPr/>
                        <wps:spPr>
                          <a:xfrm>
                            <a:off x="2178" y="249"/>
                            <a:ext cx="1089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89" h="563">
                                <a:moveTo>
                                  <a:pt x="544" y="0"/>
                                </a:moveTo>
                                <a:lnTo>
                                  <a:pt x="447" y="5"/>
                                </a:lnTo>
                                <a:lnTo>
                                  <a:pt x="354" y="18"/>
                                </a:lnTo>
                                <a:lnTo>
                                  <a:pt x="270" y="38"/>
                                </a:lnTo>
                                <a:lnTo>
                                  <a:pt x="194" y="66"/>
                                </a:lnTo>
                                <a:lnTo>
                                  <a:pt x="128" y="100"/>
                                </a:lnTo>
                                <a:lnTo>
                                  <a:pt x="74" y="139"/>
                                </a:lnTo>
                                <a:lnTo>
                                  <a:pt x="9" y="231"/>
                                </a:lnTo>
                                <a:lnTo>
                                  <a:pt x="0" y="282"/>
                                </a:lnTo>
                                <a:lnTo>
                                  <a:pt x="9" y="332"/>
                                </a:lnTo>
                                <a:lnTo>
                                  <a:pt x="74" y="424"/>
                                </a:lnTo>
                                <a:lnTo>
                                  <a:pt x="128" y="463"/>
                                </a:lnTo>
                                <a:lnTo>
                                  <a:pt x="194" y="497"/>
                                </a:lnTo>
                                <a:lnTo>
                                  <a:pt x="270" y="525"/>
                                </a:lnTo>
                                <a:lnTo>
                                  <a:pt x="354" y="545"/>
                                </a:lnTo>
                                <a:lnTo>
                                  <a:pt x="447" y="559"/>
                                </a:lnTo>
                                <a:lnTo>
                                  <a:pt x="544" y="563"/>
                                </a:lnTo>
                                <a:lnTo>
                                  <a:pt x="642" y="559"/>
                                </a:lnTo>
                                <a:lnTo>
                                  <a:pt x="734" y="545"/>
                                </a:lnTo>
                                <a:lnTo>
                                  <a:pt x="819" y="525"/>
                                </a:lnTo>
                                <a:lnTo>
                                  <a:pt x="895" y="497"/>
                                </a:lnTo>
                                <a:lnTo>
                                  <a:pt x="961" y="463"/>
                                </a:lnTo>
                                <a:lnTo>
                                  <a:pt x="1015" y="424"/>
                                </a:lnTo>
                                <a:lnTo>
                                  <a:pt x="1080" y="332"/>
                                </a:lnTo>
                                <a:lnTo>
                                  <a:pt x="1089" y="282"/>
                                </a:lnTo>
                                <a:lnTo>
                                  <a:pt x="1080" y="231"/>
                                </a:lnTo>
                                <a:lnTo>
                                  <a:pt x="1015" y="139"/>
                                </a:lnTo>
                                <a:lnTo>
                                  <a:pt x="961" y="100"/>
                                </a:lnTo>
                                <a:lnTo>
                                  <a:pt x="895" y="66"/>
                                </a:lnTo>
                                <a:lnTo>
                                  <a:pt x="819" y="38"/>
                                </a:lnTo>
                                <a:lnTo>
                                  <a:pt x="734" y="18"/>
                                </a:lnTo>
                                <a:lnTo>
                                  <a:pt x="642" y="5"/>
                                </a:lnTo>
                                <a:lnTo>
                                  <a:pt x="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8" name="FreeForm 11"/>
                        <wps:cNvSpPr/>
                        <wps:spPr>
                          <a:xfrm>
                            <a:off x="2178" y="249"/>
                            <a:ext cx="1089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89" h="563">
                                <a:moveTo>
                                  <a:pt x="0" y="282"/>
                                </a:moveTo>
                                <a:lnTo>
                                  <a:pt x="34" y="183"/>
                                </a:lnTo>
                                <a:lnTo>
                                  <a:pt x="128" y="100"/>
                                </a:lnTo>
                                <a:lnTo>
                                  <a:pt x="194" y="66"/>
                                </a:lnTo>
                                <a:lnTo>
                                  <a:pt x="270" y="38"/>
                                </a:lnTo>
                                <a:lnTo>
                                  <a:pt x="354" y="18"/>
                                </a:lnTo>
                                <a:lnTo>
                                  <a:pt x="447" y="5"/>
                                </a:lnTo>
                                <a:lnTo>
                                  <a:pt x="544" y="0"/>
                                </a:lnTo>
                                <a:lnTo>
                                  <a:pt x="642" y="5"/>
                                </a:lnTo>
                                <a:lnTo>
                                  <a:pt x="734" y="18"/>
                                </a:lnTo>
                                <a:lnTo>
                                  <a:pt x="819" y="38"/>
                                </a:lnTo>
                                <a:lnTo>
                                  <a:pt x="895" y="66"/>
                                </a:lnTo>
                                <a:lnTo>
                                  <a:pt x="961" y="100"/>
                                </a:lnTo>
                                <a:lnTo>
                                  <a:pt x="1015" y="139"/>
                                </a:lnTo>
                                <a:lnTo>
                                  <a:pt x="1080" y="231"/>
                                </a:lnTo>
                                <a:lnTo>
                                  <a:pt x="1089" y="282"/>
                                </a:lnTo>
                                <a:lnTo>
                                  <a:pt x="1080" y="332"/>
                                </a:lnTo>
                                <a:lnTo>
                                  <a:pt x="1015" y="424"/>
                                </a:lnTo>
                                <a:lnTo>
                                  <a:pt x="961" y="463"/>
                                </a:lnTo>
                                <a:lnTo>
                                  <a:pt x="895" y="497"/>
                                </a:lnTo>
                                <a:lnTo>
                                  <a:pt x="819" y="525"/>
                                </a:lnTo>
                                <a:lnTo>
                                  <a:pt x="734" y="545"/>
                                </a:lnTo>
                                <a:lnTo>
                                  <a:pt x="642" y="559"/>
                                </a:lnTo>
                                <a:lnTo>
                                  <a:pt x="544" y="563"/>
                                </a:lnTo>
                                <a:lnTo>
                                  <a:pt x="447" y="559"/>
                                </a:lnTo>
                                <a:lnTo>
                                  <a:pt x="354" y="545"/>
                                </a:lnTo>
                                <a:lnTo>
                                  <a:pt x="270" y="525"/>
                                </a:lnTo>
                                <a:lnTo>
                                  <a:pt x="194" y="497"/>
                                </a:lnTo>
                                <a:lnTo>
                                  <a:pt x="128" y="463"/>
                                </a:lnTo>
                                <a:lnTo>
                                  <a:pt x="74" y="424"/>
                                </a:lnTo>
                                <a:lnTo>
                                  <a:pt x="9" y="332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0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348" y="413"/>
                            <a:ext cx="752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Line 13"/>
                        <wps:cNvSpPr/>
                        <wps:spPr>
                          <a:xfrm>
                            <a:off x="2692" y="815"/>
                            <a:ext cx="0" cy="175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" name="FreeForm 14"/>
                        <wps:cNvSpPr/>
                        <wps:spPr>
                          <a:xfrm>
                            <a:off x="526" y="886"/>
                            <a:ext cx="925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25" h="563">
                                <a:moveTo>
                                  <a:pt x="0" y="282"/>
                                </a:moveTo>
                                <a:lnTo>
                                  <a:pt x="36" y="172"/>
                                </a:lnTo>
                                <a:lnTo>
                                  <a:pt x="79" y="124"/>
                                </a:lnTo>
                                <a:lnTo>
                                  <a:pt x="135" y="82"/>
                                </a:lnTo>
                                <a:lnTo>
                                  <a:pt x="204" y="48"/>
                                </a:lnTo>
                                <a:lnTo>
                                  <a:pt x="282" y="22"/>
                                </a:lnTo>
                                <a:lnTo>
                                  <a:pt x="369" y="6"/>
                                </a:lnTo>
                                <a:lnTo>
                                  <a:pt x="462" y="0"/>
                                </a:lnTo>
                                <a:lnTo>
                                  <a:pt x="556" y="6"/>
                                </a:lnTo>
                                <a:lnTo>
                                  <a:pt x="643" y="22"/>
                                </a:lnTo>
                                <a:lnTo>
                                  <a:pt x="721" y="48"/>
                                </a:lnTo>
                                <a:lnTo>
                                  <a:pt x="790" y="82"/>
                                </a:lnTo>
                                <a:lnTo>
                                  <a:pt x="846" y="124"/>
                                </a:lnTo>
                                <a:lnTo>
                                  <a:pt x="889" y="172"/>
                                </a:lnTo>
                                <a:lnTo>
                                  <a:pt x="925" y="282"/>
                                </a:lnTo>
                                <a:lnTo>
                                  <a:pt x="916" y="338"/>
                                </a:lnTo>
                                <a:lnTo>
                                  <a:pt x="846" y="439"/>
                                </a:lnTo>
                                <a:lnTo>
                                  <a:pt x="790" y="481"/>
                                </a:lnTo>
                                <a:lnTo>
                                  <a:pt x="721" y="515"/>
                                </a:lnTo>
                                <a:lnTo>
                                  <a:pt x="643" y="541"/>
                                </a:lnTo>
                                <a:lnTo>
                                  <a:pt x="556" y="557"/>
                                </a:lnTo>
                                <a:lnTo>
                                  <a:pt x="462" y="563"/>
                                </a:lnTo>
                                <a:lnTo>
                                  <a:pt x="369" y="557"/>
                                </a:lnTo>
                                <a:lnTo>
                                  <a:pt x="282" y="541"/>
                                </a:lnTo>
                                <a:lnTo>
                                  <a:pt x="204" y="515"/>
                                </a:lnTo>
                                <a:lnTo>
                                  <a:pt x="135" y="481"/>
                                </a:lnTo>
                                <a:lnTo>
                                  <a:pt x="79" y="439"/>
                                </a:lnTo>
                                <a:lnTo>
                                  <a:pt x="36" y="391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6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72" y="1049"/>
                            <a:ext cx="636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Line 16"/>
                        <wps:cNvSpPr/>
                        <wps:spPr>
                          <a:xfrm flipH="1">
                            <a:off x="1450" y="1179"/>
                            <a:ext cx="302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" name="FreeForm 17"/>
                        <wps:cNvSpPr/>
                        <wps:spPr>
                          <a:xfrm>
                            <a:off x="528" y="5570"/>
                            <a:ext cx="925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25" h="563">
                                <a:moveTo>
                                  <a:pt x="0" y="282"/>
                                </a:moveTo>
                                <a:lnTo>
                                  <a:pt x="36" y="172"/>
                                </a:lnTo>
                                <a:lnTo>
                                  <a:pt x="79" y="124"/>
                                </a:lnTo>
                                <a:lnTo>
                                  <a:pt x="135" y="82"/>
                                </a:lnTo>
                                <a:lnTo>
                                  <a:pt x="204" y="48"/>
                                </a:lnTo>
                                <a:lnTo>
                                  <a:pt x="282" y="22"/>
                                </a:lnTo>
                                <a:lnTo>
                                  <a:pt x="369" y="6"/>
                                </a:lnTo>
                                <a:lnTo>
                                  <a:pt x="462" y="0"/>
                                </a:lnTo>
                                <a:lnTo>
                                  <a:pt x="556" y="6"/>
                                </a:lnTo>
                                <a:lnTo>
                                  <a:pt x="643" y="22"/>
                                </a:lnTo>
                                <a:lnTo>
                                  <a:pt x="721" y="48"/>
                                </a:lnTo>
                                <a:lnTo>
                                  <a:pt x="790" y="82"/>
                                </a:lnTo>
                                <a:lnTo>
                                  <a:pt x="846" y="124"/>
                                </a:lnTo>
                                <a:lnTo>
                                  <a:pt x="889" y="172"/>
                                </a:lnTo>
                                <a:lnTo>
                                  <a:pt x="925" y="282"/>
                                </a:lnTo>
                                <a:lnTo>
                                  <a:pt x="916" y="338"/>
                                </a:lnTo>
                                <a:lnTo>
                                  <a:pt x="846" y="439"/>
                                </a:lnTo>
                                <a:lnTo>
                                  <a:pt x="790" y="481"/>
                                </a:lnTo>
                                <a:lnTo>
                                  <a:pt x="721" y="515"/>
                                </a:lnTo>
                                <a:lnTo>
                                  <a:pt x="643" y="541"/>
                                </a:lnTo>
                                <a:lnTo>
                                  <a:pt x="556" y="557"/>
                                </a:lnTo>
                                <a:lnTo>
                                  <a:pt x="462" y="563"/>
                                </a:lnTo>
                                <a:lnTo>
                                  <a:pt x="369" y="557"/>
                                </a:lnTo>
                                <a:lnTo>
                                  <a:pt x="282" y="541"/>
                                </a:lnTo>
                                <a:lnTo>
                                  <a:pt x="204" y="515"/>
                                </a:lnTo>
                                <a:lnTo>
                                  <a:pt x="135" y="481"/>
                                </a:lnTo>
                                <a:lnTo>
                                  <a:pt x="79" y="439"/>
                                </a:lnTo>
                                <a:lnTo>
                                  <a:pt x="36" y="391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2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72" y="5733"/>
                            <a:ext cx="636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Line 19"/>
                        <wps:cNvSpPr/>
                        <wps:spPr>
                          <a:xfrm>
                            <a:off x="1452" y="5833"/>
                            <a:ext cx="302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" name="FreeForm 20"/>
                        <wps:cNvSpPr/>
                        <wps:spPr>
                          <a:xfrm>
                            <a:off x="2142" y="6210"/>
                            <a:ext cx="1089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89" h="563">
                                <a:moveTo>
                                  <a:pt x="0" y="282"/>
                                </a:moveTo>
                                <a:lnTo>
                                  <a:pt x="34" y="183"/>
                                </a:lnTo>
                                <a:lnTo>
                                  <a:pt x="128" y="100"/>
                                </a:lnTo>
                                <a:lnTo>
                                  <a:pt x="194" y="66"/>
                                </a:lnTo>
                                <a:lnTo>
                                  <a:pt x="270" y="38"/>
                                </a:lnTo>
                                <a:lnTo>
                                  <a:pt x="355" y="18"/>
                                </a:lnTo>
                                <a:lnTo>
                                  <a:pt x="447" y="5"/>
                                </a:lnTo>
                                <a:lnTo>
                                  <a:pt x="545" y="0"/>
                                </a:lnTo>
                                <a:lnTo>
                                  <a:pt x="642" y="5"/>
                                </a:lnTo>
                                <a:lnTo>
                                  <a:pt x="735" y="18"/>
                                </a:lnTo>
                                <a:lnTo>
                                  <a:pt x="819" y="38"/>
                                </a:lnTo>
                                <a:lnTo>
                                  <a:pt x="895" y="66"/>
                                </a:lnTo>
                                <a:lnTo>
                                  <a:pt x="961" y="100"/>
                                </a:lnTo>
                                <a:lnTo>
                                  <a:pt x="1015" y="139"/>
                                </a:lnTo>
                                <a:lnTo>
                                  <a:pt x="1080" y="231"/>
                                </a:lnTo>
                                <a:lnTo>
                                  <a:pt x="1089" y="282"/>
                                </a:lnTo>
                                <a:lnTo>
                                  <a:pt x="1080" y="332"/>
                                </a:lnTo>
                                <a:lnTo>
                                  <a:pt x="1015" y="424"/>
                                </a:lnTo>
                                <a:lnTo>
                                  <a:pt x="961" y="463"/>
                                </a:lnTo>
                                <a:lnTo>
                                  <a:pt x="895" y="497"/>
                                </a:lnTo>
                                <a:lnTo>
                                  <a:pt x="819" y="525"/>
                                </a:lnTo>
                                <a:lnTo>
                                  <a:pt x="735" y="545"/>
                                </a:lnTo>
                                <a:lnTo>
                                  <a:pt x="642" y="559"/>
                                </a:lnTo>
                                <a:lnTo>
                                  <a:pt x="545" y="563"/>
                                </a:lnTo>
                                <a:lnTo>
                                  <a:pt x="447" y="559"/>
                                </a:lnTo>
                                <a:lnTo>
                                  <a:pt x="355" y="545"/>
                                </a:lnTo>
                                <a:lnTo>
                                  <a:pt x="270" y="525"/>
                                </a:lnTo>
                                <a:lnTo>
                                  <a:pt x="194" y="497"/>
                                </a:lnTo>
                                <a:lnTo>
                                  <a:pt x="128" y="463"/>
                                </a:lnTo>
                                <a:lnTo>
                                  <a:pt x="74" y="424"/>
                                </a:lnTo>
                                <a:lnTo>
                                  <a:pt x="9" y="332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8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312" y="6373"/>
                            <a:ext cx="752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Line 22"/>
                        <wps:cNvSpPr/>
                        <wps:spPr>
                          <a:xfrm flipV="1">
                            <a:off x="2692" y="5971"/>
                            <a:ext cx="0" cy="238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2" name="FreeForm 23"/>
                        <wps:cNvSpPr/>
                        <wps:spPr>
                          <a:xfrm>
                            <a:off x="3844" y="266"/>
                            <a:ext cx="1214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14" h="563">
                                <a:moveTo>
                                  <a:pt x="607" y="0"/>
                                </a:moveTo>
                                <a:lnTo>
                                  <a:pt x="509" y="4"/>
                                </a:lnTo>
                                <a:lnTo>
                                  <a:pt x="415" y="14"/>
                                </a:lnTo>
                                <a:lnTo>
                                  <a:pt x="328" y="31"/>
                                </a:lnTo>
                                <a:lnTo>
                                  <a:pt x="249" y="54"/>
                                </a:lnTo>
                                <a:lnTo>
                                  <a:pt x="178" y="82"/>
                                </a:lnTo>
                                <a:lnTo>
                                  <a:pt x="117" y="115"/>
                                </a:lnTo>
                                <a:lnTo>
                                  <a:pt x="68" y="152"/>
                                </a:lnTo>
                                <a:lnTo>
                                  <a:pt x="8" y="236"/>
                                </a:lnTo>
                                <a:lnTo>
                                  <a:pt x="0" y="282"/>
                                </a:lnTo>
                                <a:lnTo>
                                  <a:pt x="8" y="327"/>
                                </a:lnTo>
                                <a:lnTo>
                                  <a:pt x="68" y="411"/>
                                </a:lnTo>
                                <a:lnTo>
                                  <a:pt x="117" y="448"/>
                                </a:lnTo>
                                <a:lnTo>
                                  <a:pt x="178" y="481"/>
                                </a:lnTo>
                                <a:lnTo>
                                  <a:pt x="249" y="509"/>
                                </a:lnTo>
                                <a:lnTo>
                                  <a:pt x="328" y="532"/>
                                </a:lnTo>
                                <a:lnTo>
                                  <a:pt x="415" y="549"/>
                                </a:lnTo>
                                <a:lnTo>
                                  <a:pt x="509" y="559"/>
                                </a:lnTo>
                                <a:lnTo>
                                  <a:pt x="607" y="563"/>
                                </a:lnTo>
                                <a:lnTo>
                                  <a:pt x="705" y="559"/>
                                </a:lnTo>
                                <a:lnTo>
                                  <a:pt x="799" y="549"/>
                                </a:lnTo>
                                <a:lnTo>
                                  <a:pt x="886" y="532"/>
                                </a:lnTo>
                                <a:lnTo>
                                  <a:pt x="965" y="509"/>
                                </a:lnTo>
                                <a:lnTo>
                                  <a:pt x="1036" y="481"/>
                                </a:lnTo>
                                <a:lnTo>
                                  <a:pt x="1097" y="448"/>
                                </a:lnTo>
                                <a:lnTo>
                                  <a:pt x="1146" y="411"/>
                                </a:lnTo>
                                <a:lnTo>
                                  <a:pt x="1206" y="327"/>
                                </a:lnTo>
                                <a:lnTo>
                                  <a:pt x="1214" y="282"/>
                                </a:lnTo>
                                <a:lnTo>
                                  <a:pt x="1206" y="236"/>
                                </a:lnTo>
                                <a:lnTo>
                                  <a:pt x="1146" y="152"/>
                                </a:lnTo>
                                <a:lnTo>
                                  <a:pt x="1097" y="115"/>
                                </a:lnTo>
                                <a:lnTo>
                                  <a:pt x="1036" y="82"/>
                                </a:lnTo>
                                <a:lnTo>
                                  <a:pt x="965" y="54"/>
                                </a:lnTo>
                                <a:lnTo>
                                  <a:pt x="886" y="31"/>
                                </a:lnTo>
                                <a:lnTo>
                                  <a:pt x="799" y="14"/>
                                </a:lnTo>
                                <a:lnTo>
                                  <a:pt x="705" y="4"/>
                                </a:lnTo>
                                <a:lnTo>
                                  <a:pt x="6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44" name="FreeForm 24"/>
                        <wps:cNvSpPr/>
                        <wps:spPr>
                          <a:xfrm>
                            <a:off x="3844" y="266"/>
                            <a:ext cx="1214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14" h="563">
                                <a:moveTo>
                                  <a:pt x="0" y="282"/>
                                </a:moveTo>
                                <a:lnTo>
                                  <a:pt x="31" y="193"/>
                                </a:lnTo>
                                <a:lnTo>
                                  <a:pt x="117" y="115"/>
                                </a:lnTo>
                                <a:lnTo>
                                  <a:pt x="178" y="82"/>
                                </a:lnTo>
                                <a:lnTo>
                                  <a:pt x="249" y="54"/>
                                </a:lnTo>
                                <a:lnTo>
                                  <a:pt x="328" y="31"/>
                                </a:lnTo>
                                <a:lnTo>
                                  <a:pt x="415" y="14"/>
                                </a:lnTo>
                                <a:lnTo>
                                  <a:pt x="509" y="4"/>
                                </a:lnTo>
                                <a:lnTo>
                                  <a:pt x="607" y="0"/>
                                </a:lnTo>
                                <a:lnTo>
                                  <a:pt x="705" y="4"/>
                                </a:lnTo>
                                <a:lnTo>
                                  <a:pt x="799" y="14"/>
                                </a:lnTo>
                                <a:lnTo>
                                  <a:pt x="886" y="31"/>
                                </a:lnTo>
                                <a:lnTo>
                                  <a:pt x="965" y="54"/>
                                </a:lnTo>
                                <a:lnTo>
                                  <a:pt x="1036" y="82"/>
                                </a:lnTo>
                                <a:lnTo>
                                  <a:pt x="1097" y="115"/>
                                </a:lnTo>
                                <a:lnTo>
                                  <a:pt x="1146" y="152"/>
                                </a:lnTo>
                                <a:lnTo>
                                  <a:pt x="1206" y="236"/>
                                </a:lnTo>
                                <a:lnTo>
                                  <a:pt x="1214" y="282"/>
                                </a:lnTo>
                                <a:lnTo>
                                  <a:pt x="1206" y="327"/>
                                </a:lnTo>
                                <a:lnTo>
                                  <a:pt x="1146" y="411"/>
                                </a:lnTo>
                                <a:lnTo>
                                  <a:pt x="1097" y="448"/>
                                </a:lnTo>
                                <a:lnTo>
                                  <a:pt x="1036" y="481"/>
                                </a:lnTo>
                                <a:lnTo>
                                  <a:pt x="965" y="509"/>
                                </a:lnTo>
                                <a:lnTo>
                                  <a:pt x="886" y="532"/>
                                </a:lnTo>
                                <a:lnTo>
                                  <a:pt x="799" y="549"/>
                                </a:lnTo>
                                <a:lnTo>
                                  <a:pt x="705" y="559"/>
                                </a:lnTo>
                                <a:lnTo>
                                  <a:pt x="607" y="563"/>
                                </a:lnTo>
                                <a:lnTo>
                                  <a:pt x="509" y="559"/>
                                </a:lnTo>
                                <a:lnTo>
                                  <a:pt x="415" y="549"/>
                                </a:lnTo>
                                <a:lnTo>
                                  <a:pt x="328" y="532"/>
                                </a:lnTo>
                                <a:lnTo>
                                  <a:pt x="249" y="509"/>
                                </a:lnTo>
                                <a:lnTo>
                                  <a:pt x="178" y="481"/>
                                </a:lnTo>
                                <a:lnTo>
                                  <a:pt x="117" y="448"/>
                                </a:lnTo>
                                <a:lnTo>
                                  <a:pt x="68" y="411"/>
                                </a:lnTo>
                                <a:lnTo>
                                  <a:pt x="8" y="327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6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32" y="429"/>
                            <a:ext cx="840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" name="Line 26"/>
                        <wps:cNvSpPr/>
                        <wps:spPr>
                          <a:xfrm flipH="1">
                            <a:off x="3268" y="528"/>
                            <a:ext cx="576" cy="463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0" name="FreeForm 27"/>
                        <wps:cNvSpPr/>
                        <wps:spPr>
                          <a:xfrm>
                            <a:off x="4070" y="6198"/>
                            <a:ext cx="1214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14" h="563">
                                <a:moveTo>
                                  <a:pt x="0" y="282"/>
                                </a:moveTo>
                                <a:lnTo>
                                  <a:pt x="31" y="193"/>
                                </a:lnTo>
                                <a:lnTo>
                                  <a:pt x="117" y="115"/>
                                </a:lnTo>
                                <a:lnTo>
                                  <a:pt x="178" y="82"/>
                                </a:lnTo>
                                <a:lnTo>
                                  <a:pt x="249" y="54"/>
                                </a:lnTo>
                                <a:lnTo>
                                  <a:pt x="328" y="31"/>
                                </a:lnTo>
                                <a:lnTo>
                                  <a:pt x="415" y="14"/>
                                </a:lnTo>
                                <a:lnTo>
                                  <a:pt x="509" y="4"/>
                                </a:lnTo>
                                <a:lnTo>
                                  <a:pt x="607" y="0"/>
                                </a:lnTo>
                                <a:lnTo>
                                  <a:pt x="705" y="4"/>
                                </a:lnTo>
                                <a:lnTo>
                                  <a:pt x="799" y="14"/>
                                </a:lnTo>
                                <a:lnTo>
                                  <a:pt x="886" y="31"/>
                                </a:lnTo>
                                <a:lnTo>
                                  <a:pt x="965" y="54"/>
                                </a:lnTo>
                                <a:lnTo>
                                  <a:pt x="1036" y="82"/>
                                </a:lnTo>
                                <a:lnTo>
                                  <a:pt x="1097" y="115"/>
                                </a:lnTo>
                                <a:lnTo>
                                  <a:pt x="1146" y="152"/>
                                </a:lnTo>
                                <a:lnTo>
                                  <a:pt x="1206" y="236"/>
                                </a:lnTo>
                                <a:lnTo>
                                  <a:pt x="1214" y="282"/>
                                </a:lnTo>
                                <a:lnTo>
                                  <a:pt x="1206" y="327"/>
                                </a:lnTo>
                                <a:lnTo>
                                  <a:pt x="1146" y="411"/>
                                </a:lnTo>
                                <a:lnTo>
                                  <a:pt x="1097" y="448"/>
                                </a:lnTo>
                                <a:lnTo>
                                  <a:pt x="1036" y="481"/>
                                </a:lnTo>
                                <a:lnTo>
                                  <a:pt x="965" y="509"/>
                                </a:lnTo>
                                <a:lnTo>
                                  <a:pt x="886" y="532"/>
                                </a:lnTo>
                                <a:lnTo>
                                  <a:pt x="799" y="549"/>
                                </a:lnTo>
                                <a:lnTo>
                                  <a:pt x="705" y="559"/>
                                </a:lnTo>
                                <a:lnTo>
                                  <a:pt x="607" y="563"/>
                                </a:lnTo>
                                <a:lnTo>
                                  <a:pt x="509" y="559"/>
                                </a:lnTo>
                                <a:lnTo>
                                  <a:pt x="415" y="549"/>
                                </a:lnTo>
                                <a:lnTo>
                                  <a:pt x="328" y="532"/>
                                </a:lnTo>
                                <a:lnTo>
                                  <a:pt x="249" y="509"/>
                                </a:lnTo>
                                <a:lnTo>
                                  <a:pt x="178" y="481"/>
                                </a:lnTo>
                                <a:lnTo>
                                  <a:pt x="117" y="448"/>
                                </a:lnTo>
                                <a:lnTo>
                                  <a:pt x="68" y="411"/>
                                </a:lnTo>
                                <a:lnTo>
                                  <a:pt x="8" y="327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2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260" y="6361"/>
                            <a:ext cx="836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Line 29"/>
                        <wps:cNvSpPr/>
                        <wps:spPr>
                          <a:xfrm flipH="1" flipV="1">
                            <a:off x="3287" y="5975"/>
                            <a:ext cx="782" cy="489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56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551" y="3264"/>
                            <a:ext cx="1247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8" name="FreeForm 31"/>
                        <wps:cNvSpPr/>
                        <wps:spPr>
                          <a:xfrm>
                            <a:off x="4232" y="2079"/>
                            <a:ext cx="12" cy="287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" h="2879">
                                <a:moveTo>
                                  <a:pt x="12" y="1188"/>
                                </a:moveTo>
                                <a:lnTo>
                                  <a:pt x="12" y="0"/>
                                </a:lnTo>
                                <a:moveTo>
                                  <a:pt x="0" y="1552"/>
                                </a:moveTo>
                                <a:lnTo>
                                  <a:pt x="0" y="2879"/>
                                </a:ln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0" name="FreeForm 32"/>
                        <wps:cNvSpPr/>
                        <wps:spPr>
                          <a:xfrm>
                            <a:off x="4813" y="2180"/>
                            <a:ext cx="2316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16" h="563">
                                <a:moveTo>
                                  <a:pt x="0" y="282"/>
                                </a:moveTo>
                                <a:lnTo>
                                  <a:pt x="46" y="203"/>
                                </a:lnTo>
                                <a:lnTo>
                                  <a:pt x="124" y="154"/>
                                </a:lnTo>
                                <a:lnTo>
                                  <a:pt x="236" y="111"/>
                                </a:lnTo>
                                <a:lnTo>
                                  <a:pt x="303" y="92"/>
                                </a:lnTo>
                                <a:lnTo>
                                  <a:pt x="377" y="74"/>
                                </a:lnTo>
                                <a:lnTo>
                                  <a:pt x="457" y="57"/>
                                </a:lnTo>
                                <a:lnTo>
                                  <a:pt x="544" y="43"/>
                                </a:lnTo>
                                <a:lnTo>
                                  <a:pt x="635" y="30"/>
                                </a:lnTo>
                                <a:lnTo>
                                  <a:pt x="732" y="20"/>
                                </a:lnTo>
                                <a:lnTo>
                                  <a:pt x="833" y="11"/>
                                </a:lnTo>
                                <a:lnTo>
                                  <a:pt x="938" y="5"/>
                                </a:lnTo>
                                <a:lnTo>
                                  <a:pt x="1046" y="1"/>
                                </a:lnTo>
                                <a:lnTo>
                                  <a:pt x="1158" y="0"/>
                                </a:lnTo>
                                <a:lnTo>
                                  <a:pt x="1270" y="1"/>
                                </a:lnTo>
                                <a:lnTo>
                                  <a:pt x="1378" y="5"/>
                                </a:lnTo>
                                <a:lnTo>
                                  <a:pt x="1483" y="11"/>
                                </a:lnTo>
                                <a:lnTo>
                                  <a:pt x="1584" y="20"/>
                                </a:lnTo>
                                <a:lnTo>
                                  <a:pt x="1681" y="30"/>
                                </a:lnTo>
                                <a:lnTo>
                                  <a:pt x="1772" y="43"/>
                                </a:lnTo>
                                <a:lnTo>
                                  <a:pt x="1859" y="57"/>
                                </a:lnTo>
                                <a:lnTo>
                                  <a:pt x="1939" y="74"/>
                                </a:lnTo>
                                <a:lnTo>
                                  <a:pt x="2013" y="92"/>
                                </a:lnTo>
                                <a:lnTo>
                                  <a:pt x="2080" y="111"/>
                                </a:lnTo>
                                <a:lnTo>
                                  <a:pt x="2140" y="132"/>
                                </a:lnTo>
                                <a:lnTo>
                                  <a:pt x="2235" y="178"/>
                                </a:lnTo>
                                <a:lnTo>
                                  <a:pt x="2295" y="228"/>
                                </a:lnTo>
                                <a:lnTo>
                                  <a:pt x="2316" y="282"/>
                                </a:lnTo>
                                <a:lnTo>
                                  <a:pt x="2311" y="309"/>
                                </a:lnTo>
                                <a:lnTo>
                                  <a:pt x="2270" y="361"/>
                                </a:lnTo>
                                <a:lnTo>
                                  <a:pt x="2192" y="409"/>
                                </a:lnTo>
                                <a:lnTo>
                                  <a:pt x="2080" y="452"/>
                                </a:lnTo>
                                <a:lnTo>
                                  <a:pt x="2013" y="471"/>
                                </a:lnTo>
                                <a:lnTo>
                                  <a:pt x="1939" y="489"/>
                                </a:lnTo>
                                <a:lnTo>
                                  <a:pt x="1859" y="506"/>
                                </a:lnTo>
                                <a:lnTo>
                                  <a:pt x="1772" y="520"/>
                                </a:lnTo>
                                <a:lnTo>
                                  <a:pt x="1681" y="533"/>
                                </a:lnTo>
                                <a:lnTo>
                                  <a:pt x="1584" y="543"/>
                                </a:lnTo>
                                <a:lnTo>
                                  <a:pt x="1483" y="552"/>
                                </a:lnTo>
                                <a:lnTo>
                                  <a:pt x="1378" y="558"/>
                                </a:lnTo>
                                <a:lnTo>
                                  <a:pt x="1270" y="562"/>
                                </a:lnTo>
                                <a:lnTo>
                                  <a:pt x="1158" y="563"/>
                                </a:lnTo>
                                <a:lnTo>
                                  <a:pt x="1046" y="562"/>
                                </a:lnTo>
                                <a:lnTo>
                                  <a:pt x="938" y="558"/>
                                </a:lnTo>
                                <a:lnTo>
                                  <a:pt x="833" y="552"/>
                                </a:lnTo>
                                <a:lnTo>
                                  <a:pt x="732" y="543"/>
                                </a:lnTo>
                                <a:lnTo>
                                  <a:pt x="635" y="533"/>
                                </a:lnTo>
                                <a:lnTo>
                                  <a:pt x="544" y="520"/>
                                </a:lnTo>
                                <a:lnTo>
                                  <a:pt x="457" y="506"/>
                                </a:lnTo>
                                <a:lnTo>
                                  <a:pt x="377" y="489"/>
                                </a:lnTo>
                                <a:lnTo>
                                  <a:pt x="303" y="471"/>
                                </a:lnTo>
                                <a:lnTo>
                                  <a:pt x="236" y="452"/>
                                </a:lnTo>
                                <a:lnTo>
                                  <a:pt x="176" y="431"/>
                                </a:lnTo>
                                <a:lnTo>
                                  <a:pt x="81" y="385"/>
                                </a:lnTo>
                                <a:lnTo>
                                  <a:pt x="21" y="335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2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164" y="2345"/>
                            <a:ext cx="1616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4" name="FreeForm 34"/>
                        <wps:cNvSpPr/>
                        <wps:spPr>
                          <a:xfrm>
                            <a:off x="4797" y="4233"/>
                            <a:ext cx="2379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379" h="563">
                                <a:moveTo>
                                  <a:pt x="0" y="282"/>
                                </a:moveTo>
                                <a:lnTo>
                                  <a:pt x="48" y="203"/>
                                </a:lnTo>
                                <a:lnTo>
                                  <a:pt x="128" y="154"/>
                                </a:lnTo>
                                <a:lnTo>
                                  <a:pt x="242" y="111"/>
                                </a:lnTo>
                                <a:lnTo>
                                  <a:pt x="311" y="92"/>
                                </a:lnTo>
                                <a:lnTo>
                                  <a:pt x="387" y="74"/>
                                </a:lnTo>
                                <a:lnTo>
                                  <a:pt x="470" y="57"/>
                                </a:lnTo>
                                <a:lnTo>
                                  <a:pt x="558" y="43"/>
                                </a:lnTo>
                                <a:lnTo>
                                  <a:pt x="653" y="30"/>
                                </a:lnTo>
                                <a:lnTo>
                                  <a:pt x="752" y="20"/>
                                </a:lnTo>
                                <a:lnTo>
                                  <a:pt x="856" y="11"/>
                                </a:lnTo>
                                <a:lnTo>
                                  <a:pt x="964" y="5"/>
                                </a:lnTo>
                                <a:lnTo>
                                  <a:pt x="1075" y="1"/>
                                </a:lnTo>
                                <a:lnTo>
                                  <a:pt x="1190" y="0"/>
                                </a:lnTo>
                                <a:lnTo>
                                  <a:pt x="1304" y="1"/>
                                </a:lnTo>
                                <a:lnTo>
                                  <a:pt x="1416" y="5"/>
                                </a:lnTo>
                                <a:lnTo>
                                  <a:pt x="1523" y="11"/>
                                </a:lnTo>
                                <a:lnTo>
                                  <a:pt x="1627" y="20"/>
                                </a:lnTo>
                                <a:lnTo>
                                  <a:pt x="1727" y="30"/>
                                </a:lnTo>
                                <a:lnTo>
                                  <a:pt x="1821" y="43"/>
                                </a:lnTo>
                                <a:lnTo>
                                  <a:pt x="1909" y="57"/>
                                </a:lnTo>
                                <a:lnTo>
                                  <a:pt x="1992" y="74"/>
                                </a:lnTo>
                                <a:lnTo>
                                  <a:pt x="2068" y="92"/>
                                </a:lnTo>
                                <a:lnTo>
                                  <a:pt x="2137" y="111"/>
                                </a:lnTo>
                                <a:lnTo>
                                  <a:pt x="2198" y="132"/>
                                </a:lnTo>
                                <a:lnTo>
                                  <a:pt x="2296" y="178"/>
                                </a:lnTo>
                                <a:lnTo>
                                  <a:pt x="2358" y="228"/>
                                </a:lnTo>
                                <a:lnTo>
                                  <a:pt x="2379" y="282"/>
                                </a:lnTo>
                                <a:lnTo>
                                  <a:pt x="2374" y="309"/>
                                </a:lnTo>
                                <a:lnTo>
                                  <a:pt x="2331" y="361"/>
                                </a:lnTo>
                                <a:lnTo>
                                  <a:pt x="2251" y="409"/>
                                </a:lnTo>
                                <a:lnTo>
                                  <a:pt x="2137" y="452"/>
                                </a:lnTo>
                                <a:lnTo>
                                  <a:pt x="2068" y="471"/>
                                </a:lnTo>
                                <a:lnTo>
                                  <a:pt x="1992" y="489"/>
                                </a:lnTo>
                                <a:lnTo>
                                  <a:pt x="1909" y="506"/>
                                </a:lnTo>
                                <a:lnTo>
                                  <a:pt x="1821" y="520"/>
                                </a:lnTo>
                                <a:lnTo>
                                  <a:pt x="1727" y="533"/>
                                </a:lnTo>
                                <a:lnTo>
                                  <a:pt x="1627" y="543"/>
                                </a:lnTo>
                                <a:lnTo>
                                  <a:pt x="1523" y="552"/>
                                </a:lnTo>
                                <a:lnTo>
                                  <a:pt x="1416" y="558"/>
                                </a:lnTo>
                                <a:lnTo>
                                  <a:pt x="1304" y="562"/>
                                </a:lnTo>
                                <a:lnTo>
                                  <a:pt x="1190" y="563"/>
                                </a:lnTo>
                                <a:lnTo>
                                  <a:pt x="1075" y="562"/>
                                </a:lnTo>
                                <a:lnTo>
                                  <a:pt x="964" y="558"/>
                                </a:lnTo>
                                <a:lnTo>
                                  <a:pt x="856" y="552"/>
                                </a:lnTo>
                                <a:lnTo>
                                  <a:pt x="752" y="543"/>
                                </a:lnTo>
                                <a:lnTo>
                                  <a:pt x="653" y="533"/>
                                </a:lnTo>
                                <a:lnTo>
                                  <a:pt x="558" y="520"/>
                                </a:lnTo>
                                <a:lnTo>
                                  <a:pt x="470" y="506"/>
                                </a:lnTo>
                                <a:lnTo>
                                  <a:pt x="387" y="489"/>
                                </a:lnTo>
                                <a:lnTo>
                                  <a:pt x="311" y="471"/>
                                </a:lnTo>
                                <a:lnTo>
                                  <a:pt x="242" y="452"/>
                                </a:lnTo>
                                <a:lnTo>
                                  <a:pt x="181" y="431"/>
                                </a:lnTo>
                                <a:lnTo>
                                  <a:pt x="83" y="385"/>
                                </a:lnTo>
                                <a:lnTo>
                                  <a:pt x="21" y="335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6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156" y="4397"/>
                            <a:ext cx="1664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" name="FreeForm 36"/>
                        <wps:cNvSpPr/>
                        <wps:spPr>
                          <a:xfrm>
                            <a:off x="4470" y="2442"/>
                            <a:ext cx="338" cy="202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38" h="2027">
                                <a:moveTo>
                                  <a:pt x="338" y="0"/>
                                </a:moveTo>
                                <a:lnTo>
                                  <a:pt x="0" y="825"/>
                                </a:lnTo>
                                <a:moveTo>
                                  <a:pt x="0" y="1189"/>
                                </a:moveTo>
                                <a:lnTo>
                                  <a:pt x="312" y="2027"/>
                                </a:ln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0" name="FreeForm 37"/>
                        <wps:cNvSpPr/>
                        <wps:spPr>
                          <a:xfrm>
                            <a:off x="5962" y="3079"/>
                            <a:ext cx="1903" cy="7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3" h="738">
                                <a:moveTo>
                                  <a:pt x="0" y="369"/>
                                </a:moveTo>
                                <a:lnTo>
                                  <a:pt x="952" y="0"/>
                                </a:lnTo>
                                <a:lnTo>
                                  <a:pt x="1903" y="369"/>
                                </a:lnTo>
                                <a:lnTo>
                                  <a:pt x="952" y="738"/>
                                </a:lnTo>
                                <a:lnTo>
                                  <a:pt x="0" y="3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2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448" y="3345"/>
                            <a:ext cx="932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4" name="Line 39"/>
                        <wps:cNvSpPr/>
                        <wps:spPr>
                          <a:xfrm>
                            <a:off x="4808" y="3443"/>
                            <a:ext cx="1152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6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9154" y="3240"/>
                            <a:ext cx="1259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8" name="FreeForm 41"/>
                        <wps:cNvSpPr/>
                        <wps:spPr>
                          <a:xfrm>
                            <a:off x="10176" y="2346"/>
                            <a:ext cx="1602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02" h="563">
                                <a:moveTo>
                                  <a:pt x="0" y="282"/>
                                </a:moveTo>
                                <a:lnTo>
                                  <a:pt x="29" y="207"/>
                                </a:lnTo>
                                <a:lnTo>
                                  <a:pt x="109" y="139"/>
                                </a:lnTo>
                                <a:lnTo>
                                  <a:pt x="167" y="110"/>
                                </a:lnTo>
                                <a:lnTo>
                                  <a:pt x="235" y="82"/>
                                </a:lnTo>
                                <a:lnTo>
                                  <a:pt x="312" y="59"/>
                                </a:lnTo>
                                <a:lnTo>
                                  <a:pt x="397" y="38"/>
                                </a:lnTo>
                                <a:lnTo>
                                  <a:pt x="489" y="22"/>
                                </a:lnTo>
                                <a:lnTo>
                                  <a:pt x="588" y="10"/>
                                </a:lnTo>
                                <a:lnTo>
                                  <a:pt x="692" y="3"/>
                                </a:lnTo>
                                <a:lnTo>
                                  <a:pt x="801" y="0"/>
                                </a:lnTo>
                                <a:lnTo>
                                  <a:pt x="910" y="3"/>
                                </a:lnTo>
                                <a:lnTo>
                                  <a:pt x="1014" y="10"/>
                                </a:lnTo>
                                <a:lnTo>
                                  <a:pt x="1113" y="22"/>
                                </a:lnTo>
                                <a:lnTo>
                                  <a:pt x="1205" y="38"/>
                                </a:lnTo>
                                <a:lnTo>
                                  <a:pt x="1290" y="59"/>
                                </a:lnTo>
                                <a:lnTo>
                                  <a:pt x="1367" y="82"/>
                                </a:lnTo>
                                <a:lnTo>
                                  <a:pt x="1435" y="110"/>
                                </a:lnTo>
                                <a:lnTo>
                                  <a:pt x="1493" y="139"/>
                                </a:lnTo>
                                <a:lnTo>
                                  <a:pt x="1573" y="207"/>
                                </a:lnTo>
                                <a:lnTo>
                                  <a:pt x="1602" y="282"/>
                                </a:lnTo>
                                <a:lnTo>
                                  <a:pt x="1595" y="320"/>
                                </a:lnTo>
                                <a:lnTo>
                                  <a:pt x="1539" y="391"/>
                                </a:lnTo>
                                <a:lnTo>
                                  <a:pt x="1435" y="454"/>
                                </a:lnTo>
                                <a:lnTo>
                                  <a:pt x="1367" y="481"/>
                                </a:lnTo>
                                <a:lnTo>
                                  <a:pt x="1290" y="504"/>
                                </a:lnTo>
                                <a:lnTo>
                                  <a:pt x="1205" y="525"/>
                                </a:lnTo>
                                <a:lnTo>
                                  <a:pt x="1113" y="541"/>
                                </a:lnTo>
                                <a:lnTo>
                                  <a:pt x="1014" y="553"/>
                                </a:lnTo>
                                <a:lnTo>
                                  <a:pt x="910" y="560"/>
                                </a:lnTo>
                                <a:lnTo>
                                  <a:pt x="801" y="563"/>
                                </a:lnTo>
                                <a:lnTo>
                                  <a:pt x="692" y="560"/>
                                </a:lnTo>
                                <a:lnTo>
                                  <a:pt x="588" y="553"/>
                                </a:lnTo>
                                <a:lnTo>
                                  <a:pt x="489" y="541"/>
                                </a:lnTo>
                                <a:lnTo>
                                  <a:pt x="397" y="525"/>
                                </a:lnTo>
                                <a:lnTo>
                                  <a:pt x="312" y="504"/>
                                </a:lnTo>
                                <a:lnTo>
                                  <a:pt x="235" y="481"/>
                                </a:lnTo>
                                <a:lnTo>
                                  <a:pt x="167" y="454"/>
                                </a:lnTo>
                                <a:lnTo>
                                  <a:pt x="109" y="424"/>
                                </a:lnTo>
                                <a:lnTo>
                                  <a:pt x="29" y="356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0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0420" y="2509"/>
                            <a:ext cx="1112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2" name="Line 43"/>
                        <wps:cNvSpPr/>
                        <wps:spPr>
                          <a:xfrm flipH="1">
                            <a:off x="10017" y="2635"/>
                            <a:ext cx="175" cy="601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4" name="FreeForm 44"/>
                        <wps:cNvSpPr/>
                        <wps:spPr>
                          <a:xfrm>
                            <a:off x="10190" y="3927"/>
                            <a:ext cx="1778" cy="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78" h="563">
                                <a:moveTo>
                                  <a:pt x="0" y="282"/>
                                </a:moveTo>
                                <a:lnTo>
                                  <a:pt x="27" y="212"/>
                                </a:lnTo>
                                <a:lnTo>
                                  <a:pt x="104" y="149"/>
                                </a:lnTo>
                                <a:lnTo>
                                  <a:pt x="159" y="121"/>
                                </a:lnTo>
                                <a:lnTo>
                                  <a:pt x="224" y="95"/>
                                </a:lnTo>
                                <a:lnTo>
                                  <a:pt x="299" y="71"/>
                                </a:lnTo>
                                <a:lnTo>
                                  <a:pt x="381" y="50"/>
                                </a:lnTo>
                                <a:lnTo>
                                  <a:pt x="471" y="33"/>
                                </a:lnTo>
                                <a:lnTo>
                                  <a:pt x="568" y="19"/>
                                </a:lnTo>
                                <a:lnTo>
                                  <a:pt x="670" y="9"/>
                                </a:lnTo>
                                <a:lnTo>
                                  <a:pt x="777" y="2"/>
                                </a:lnTo>
                                <a:lnTo>
                                  <a:pt x="889" y="0"/>
                                </a:lnTo>
                                <a:lnTo>
                                  <a:pt x="1001" y="2"/>
                                </a:lnTo>
                                <a:lnTo>
                                  <a:pt x="1108" y="9"/>
                                </a:lnTo>
                                <a:lnTo>
                                  <a:pt x="1210" y="19"/>
                                </a:lnTo>
                                <a:lnTo>
                                  <a:pt x="1307" y="33"/>
                                </a:lnTo>
                                <a:lnTo>
                                  <a:pt x="1397" y="50"/>
                                </a:lnTo>
                                <a:lnTo>
                                  <a:pt x="1479" y="71"/>
                                </a:lnTo>
                                <a:lnTo>
                                  <a:pt x="1554" y="95"/>
                                </a:lnTo>
                                <a:lnTo>
                                  <a:pt x="1619" y="121"/>
                                </a:lnTo>
                                <a:lnTo>
                                  <a:pt x="1674" y="149"/>
                                </a:lnTo>
                                <a:lnTo>
                                  <a:pt x="1751" y="212"/>
                                </a:lnTo>
                                <a:lnTo>
                                  <a:pt x="1778" y="282"/>
                                </a:lnTo>
                                <a:lnTo>
                                  <a:pt x="1771" y="317"/>
                                </a:lnTo>
                                <a:lnTo>
                                  <a:pt x="1718" y="383"/>
                                </a:lnTo>
                                <a:lnTo>
                                  <a:pt x="1619" y="442"/>
                                </a:lnTo>
                                <a:lnTo>
                                  <a:pt x="1554" y="469"/>
                                </a:lnTo>
                                <a:lnTo>
                                  <a:pt x="1479" y="492"/>
                                </a:lnTo>
                                <a:lnTo>
                                  <a:pt x="1397" y="513"/>
                                </a:lnTo>
                                <a:lnTo>
                                  <a:pt x="1307" y="530"/>
                                </a:lnTo>
                                <a:lnTo>
                                  <a:pt x="1210" y="544"/>
                                </a:lnTo>
                                <a:lnTo>
                                  <a:pt x="1108" y="554"/>
                                </a:lnTo>
                                <a:lnTo>
                                  <a:pt x="1001" y="561"/>
                                </a:lnTo>
                                <a:lnTo>
                                  <a:pt x="889" y="563"/>
                                </a:lnTo>
                                <a:lnTo>
                                  <a:pt x="777" y="561"/>
                                </a:lnTo>
                                <a:lnTo>
                                  <a:pt x="670" y="554"/>
                                </a:lnTo>
                                <a:lnTo>
                                  <a:pt x="568" y="544"/>
                                </a:lnTo>
                                <a:lnTo>
                                  <a:pt x="471" y="530"/>
                                </a:lnTo>
                                <a:lnTo>
                                  <a:pt x="381" y="513"/>
                                </a:lnTo>
                                <a:lnTo>
                                  <a:pt x="299" y="492"/>
                                </a:lnTo>
                                <a:lnTo>
                                  <a:pt x="224" y="469"/>
                                </a:lnTo>
                                <a:lnTo>
                                  <a:pt x="159" y="442"/>
                                </a:lnTo>
                                <a:lnTo>
                                  <a:pt x="104" y="414"/>
                                </a:lnTo>
                                <a:lnTo>
                                  <a:pt x="27" y="351"/>
                                </a:lnTo>
                                <a:lnTo>
                                  <a:pt x="0" y="28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6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0460" y="4089"/>
                            <a:ext cx="1240" cy="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7" name="Line 46"/>
                        <wps:cNvSpPr/>
                        <wps:spPr>
                          <a:xfrm flipH="1" flipV="1">
                            <a:off x="10017" y="3625"/>
                            <a:ext cx="175" cy="575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8" name="FreeForm 47"/>
                        <wps:cNvSpPr/>
                        <wps:spPr>
                          <a:xfrm>
                            <a:off x="8607" y="853"/>
                            <a:ext cx="1903" cy="7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3" h="738">
                                <a:moveTo>
                                  <a:pt x="0" y="369"/>
                                </a:moveTo>
                                <a:lnTo>
                                  <a:pt x="952" y="0"/>
                                </a:lnTo>
                                <a:lnTo>
                                  <a:pt x="1903" y="369"/>
                                </a:lnTo>
                                <a:lnTo>
                                  <a:pt x="952" y="738"/>
                                </a:lnTo>
                                <a:lnTo>
                                  <a:pt x="0" y="3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9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092" y="1121"/>
                            <a:ext cx="932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0" name="Line 49"/>
                        <wps:cNvSpPr/>
                        <wps:spPr>
                          <a:xfrm flipV="1">
                            <a:off x="9548" y="1594"/>
                            <a:ext cx="0" cy="1657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1" name="FreeForm 50"/>
                        <wps:cNvSpPr/>
                        <wps:spPr>
                          <a:xfrm>
                            <a:off x="8609" y="5436"/>
                            <a:ext cx="1903" cy="7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3" h="738">
                                <a:moveTo>
                                  <a:pt x="0" y="369"/>
                                </a:moveTo>
                                <a:lnTo>
                                  <a:pt x="951" y="0"/>
                                </a:lnTo>
                                <a:lnTo>
                                  <a:pt x="1903" y="369"/>
                                </a:lnTo>
                                <a:lnTo>
                                  <a:pt x="951" y="738"/>
                                </a:lnTo>
                                <a:lnTo>
                                  <a:pt x="0" y="3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2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9096" y="5701"/>
                            <a:ext cx="932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3" name="FreeForm 52"/>
                        <wps:cNvSpPr/>
                        <wps:spPr>
                          <a:xfrm>
                            <a:off x="7863" y="3430"/>
                            <a:ext cx="1685" cy="201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85" h="2015">
                                <a:moveTo>
                                  <a:pt x="1685" y="190"/>
                                </a:moveTo>
                                <a:lnTo>
                                  <a:pt x="1685" y="2015"/>
                                </a:lnTo>
                                <a:moveTo>
                                  <a:pt x="0" y="0"/>
                                </a:moveTo>
                                <a:lnTo>
                                  <a:pt x="1302" y="0"/>
                                </a:ln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4" name="FreeForm 53"/>
                        <wps:cNvSpPr/>
                        <wps:spPr>
                          <a:xfrm>
                            <a:off x="2344" y="1691"/>
                            <a:ext cx="1903" cy="7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3" h="738">
                                <a:moveTo>
                                  <a:pt x="951" y="0"/>
                                </a:moveTo>
                                <a:lnTo>
                                  <a:pt x="0" y="369"/>
                                </a:lnTo>
                                <a:lnTo>
                                  <a:pt x="951" y="738"/>
                                </a:lnTo>
                                <a:lnTo>
                                  <a:pt x="1903" y="369"/>
                                </a:lnTo>
                                <a:lnTo>
                                  <a:pt x="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5" name="FreeForm 54"/>
                        <wps:cNvSpPr/>
                        <wps:spPr>
                          <a:xfrm>
                            <a:off x="2344" y="1691"/>
                            <a:ext cx="1903" cy="7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3" h="738">
                                <a:moveTo>
                                  <a:pt x="0" y="369"/>
                                </a:moveTo>
                                <a:lnTo>
                                  <a:pt x="951" y="0"/>
                                </a:lnTo>
                                <a:lnTo>
                                  <a:pt x="1903" y="369"/>
                                </a:lnTo>
                                <a:lnTo>
                                  <a:pt x="951" y="738"/>
                                </a:lnTo>
                                <a:lnTo>
                                  <a:pt x="0" y="3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6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832" y="1957"/>
                            <a:ext cx="928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7" name="FreeForm 56"/>
                        <wps:cNvSpPr/>
                        <wps:spPr>
                          <a:xfrm>
                            <a:off x="2318" y="4572"/>
                            <a:ext cx="1903" cy="73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3" h="738">
                                <a:moveTo>
                                  <a:pt x="0" y="369"/>
                                </a:moveTo>
                                <a:lnTo>
                                  <a:pt x="951" y="0"/>
                                </a:lnTo>
                                <a:lnTo>
                                  <a:pt x="1903" y="369"/>
                                </a:lnTo>
                                <a:lnTo>
                                  <a:pt x="951" y="738"/>
                                </a:lnTo>
                                <a:lnTo>
                                  <a:pt x="0" y="36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8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804" y="4837"/>
                            <a:ext cx="932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9" name="Text Box 58"/>
                        <wps:cNvSpPr txBox="1"/>
                        <wps:spPr>
                          <a:xfrm>
                            <a:off x="2509" y="451"/>
                            <a:ext cx="45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8"/>
                                </w:rPr>
                                <w:t>Nama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0" name="Text Box 59"/>
                        <wps:cNvSpPr txBox="1"/>
                        <wps:spPr>
                          <a:xfrm>
                            <a:off x="4193" y="467"/>
                            <a:ext cx="54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8"/>
                                </w:rPr>
                                <w:t>Alamat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1" name="Text Box 60"/>
                        <wps:cNvSpPr txBox="1"/>
                        <wps:spPr>
                          <a:xfrm>
                            <a:off x="832" y="1087"/>
                            <a:ext cx="33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8"/>
                                  <w:u w:val="single"/>
                                </w:rPr>
                                <w:t>NIM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2" name="Text Box 61"/>
                        <wps:cNvSpPr txBox="1"/>
                        <wps:spPr>
                          <a:xfrm>
                            <a:off x="2216" y="1111"/>
                            <a:ext cx="8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8"/>
                                </w:rPr>
                                <w:t>Mahasiswa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3" name="Text Box 62"/>
                        <wps:cNvSpPr txBox="1"/>
                        <wps:spPr>
                          <a:xfrm>
                            <a:off x="3492" y="1111"/>
                            <a:ext cx="5167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5146"/>
                                </w:tabs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81"/>
                                  <w:sz w:val="18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8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4" name="Text Box 63"/>
                        <wps:cNvSpPr txBox="1"/>
                        <wps:spPr>
                          <a:xfrm>
                            <a:off x="9319" y="1146"/>
                            <a:ext cx="501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5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6"/>
                                </w:rPr>
                                <w:t>Dipakai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5" name="Text Box 64"/>
                        <wps:cNvSpPr txBox="1"/>
                        <wps:spPr>
                          <a:xfrm>
                            <a:off x="3045" y="1987"/>
                            <a:ext cx="517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5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6"/>
                                </w:rPr>
                                <w:t>Diambil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6" name="Text Box 65"/>
                        <wps:cNvSpPr txBox="1"/>
                        <wps:spPr>
                          <a:xfrm>
                            <a:off x="5330" y="2384"/>
                            <a:ext cx="131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8"/>
                                  <w:u w:val="single"/>
                                </w:rPr>
                                <w:t>Kode</w:t>
                              </w:r>
                              <w:r>
                                <w:rPr>
                                  <w:rFonts w:ascii="Arial"/>
                                  <w:spacing w:val="-28"/>
                                  <w:w w:val="95"/>
                                  <w:sz w:val="1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95"/>
                                  <w:sz w:val="18"/>
                                  <w:u w:val="single"/>
                                </w:rPr>
                                <w:t>Mata</w:t>
                              </w:r>
                              <w:r>
                                <w:rPr>
                                  <w:rFonts w:ascii="Arial"/>
                                  <w:spacing w:val="-26"/>
                                  <w:w w:val="95"/>
                                  <w:sz w:val="1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95"/>
                                  <w:sz w:val="18"/>
                                  <w:u w:val="single"/>
                                </w:rPr>
                                <w:t>Kuliah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7" name="Text Box 66"/>
                        <wps:cNvSpPr txBox="1"/>
                        <wps:spPr>
                          <a:xfrm>
                            <a:off x="10579" y="2548"/>
                            <a:ext cx="810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8"/>
                                  <w:u w:val="single"/>
                                </w:rPr>
                                <w:t>Kode</w:t>
                              </w:r>
                              <w:r>
                                <w:rPr>
                                  <w:rFonts w:ascii="Arial"/>
                                  <w:spacing w:val="-29"/>
                                  <w:w w:val="90"/>
                                  <w:sz w:val="18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90"/>
                                  <w:sz w:val="18"/>
                                  <w:u w:val="single"/>
                                </w:rPr>
                                <w:t>Kelas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8" name="Text Box 67"/>
                        <wps:cNvSpPr txBox="1"/>
                        <wps:spPr>
                          <a:xfrm>
                            <a:off x="1780" y="3402"/>
                            <a:ext cx="645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5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6"/>
                                </w:rPr>
                                <w:t>Mengajar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9" name="Text Box 68"/>
                        <wps:cNvSpPr txBox="1"/>
                        <wps:spPr>
                          <a:xfrm>
                            <a:off x="3737" y="3391"/>
                            <a:ext cx="900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8"/>
                                </w:rPr>
                                <w:t>Mata</w:t>
                              </w:r>
                              <w:r>
                                <w:rPr>
                                  <w:rFonts w:ascii="Arial"/>
                                  <w:spacing w:val="-20"/>
                                  <w:w w:val="9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95"/>
                                  <w:sz w:val="18"/>
                                </w:rPr>
                                <w:t>Kuliah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0" name="Text Box 69"/>
                        <wps:cNvSpPr txBox="1"/>
                        <wps:spPr>
                          <a:xfrm>
                            <a:off x="6658" y="3374"/>
                            <a:ext cx="533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5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6"/>
                                </w:rPr>
                                <w:t>Mengisi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1" name="Text Box 70"/>
                        <wps:cNvSpPr txBox="1"/>
                        <wps:spPr>
                          <a:xfrm>
                            <a:off x="9343" y="3371"/>
                            <a:ext cx="899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85"/>
                                  <w:sz w:val="18"/>
                                </w:rPr>
                                <w:t>Ruang Kelas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2" name="Text Box 71"/>
                        <wps:cNvSpPr txBox="1"/>
                        <wps:spPr>
                          <a:xfrm>
                            <a:off x="10607" y="4128"/>
                            <a:ext cx="94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8"/>
                                </w:rPr>
                                <w:t>Jumlah Kursi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3" name="Text Box 72"/>
                        <wps:cNvSpPr txBox="1"/>
                        <wps:spPr>
                          <a:xfrm>
                            <a:off x="5314" y="4436"/>
                            <a:ext cx="137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8"/>
                                </w:rPr>
                                <w:t>Nama</w:t>
                              </w:r>
                              <w:r>
                                <w:rPr>
                                  <w:rFonts w:ascii="Arial"/>
                                  <w:spacing w:val="-24"/>
                                  <w:w w:val="9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95"/>
                                  <w:sz w:val="18"/>
                                </w:rPr>
                                <w:t>Mata</w:t>
                              </w:r>
                              <w:r>
                                <w:rPr>
                                  <w:rFonts w:ascii="Arial"/>
                                  <w:spacing w:val="-24"/>
                                  <w:w w:val="9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95"/>
                                  <w:sz w:val="18"/>
                                </w:rPr>
                                <w:t>Kuliah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4" name="Text Box 73"/>
                        <wps:cNvSpPr txBox="1"/>
                        <wps:spPr>
                          <a:xfrm>
                            <a:off x="3065" y="4867"/>
                            <a:ext cx="432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5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6"/>
                                </w:rPr>
                                <w:t>Dipilih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5" name="Text Box 74"/>
                        <wps:cNvSpPr txBox="1"/>
                        <wps:spPr>
                          <a:xfrm>
                            <a:off x="860" y="5773"/>
                            <a:ext cx="27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85"/>
                                  <w:sz w:val="18"/>
                                  <w:u w:val="single"/>
                                </w:rPr>
                                <w:t>NIP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6" name="Text Box 75"/>
                        <wps:cNvSpPr txBox="1"/>
                        <wps:spPr>
                          <a:xfrm>
                            <a:off x="2465" y="5729"/>
                            <a:ext cx="48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8"/>
                                </w:rPr>
                                <w:t>Dosen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7" name="Text Box 76"/>
                        <wps:cNvSpPr txBox="1"/>
                        <wps:spPr>
                          <a:xfrm>
                            <a:off x="3631" y="5729"/>
                            <a:ext cx="502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tabs>
                                  <w:tab w:val="left" w:pos="5008"/>
                                </w:tabs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81"/>
                                  <w:sz w:val="18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8"/>
                                  <w:u w:val="thick"/>
                                </w:rPr>
                                <w:tab/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8" name="Text Box 77"/>
                        <wps:cNvSpPr txBox="1"/>
                        <wps:spPr>
                          <a:xfrm>
                            <a:off x="9251" y="5732"/>
                            <a:ext cx="644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54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6"/>
                                </w:rPr>
                                <w:t>Mengajar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9" name="Text Box 78"/>
                        <wps:cNvSpPr txBox="1"/>
                        <wps:spPr>
                          <a:xfrm>
                            <a:off x="2473" y="6413"/>
                            <a:ext cx="45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8"/>
                                </w:rPr>
                                <w:t>Nama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20" name="Text Box 79"/>
                        <wps:cNvSpPr txBox="1"/>
                        <wps:spPr>
                          <a:xfrm>
                            <a:off x="4421" y="6401"/>
                            <a:ext cx="54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173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8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8"/>
                                </w:rPr>
                                <w:t>Alamat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026" o:spt="203" style="position:absolute;left:0pt;margin-left:25.75pt;margin-top:11.95pt;height:327.2pt;width:573.1pt;mso-position-horizontal-relative:page;z-index:-21504;mso-width-relative:page;mso-height-relative:page;" coordorigin="516,239" coordsize="11462,6544" o:gfxdata="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">
                <o:lock v:ext="edit" aspectratio="f"/>
                <v:shape id="Picture 3" o:spid="_x0000_s1026" o:spt="75" alt="" type="#_x0000_t75" style="position:absolute;left:1743;top:981;height:383;width:1759;" filled="f" o:preferrelative="t" stroked="f" coordsize="21600,21600" o:gfxdata="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zXMZ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" o:title=""/>
                  <o:lock v:ext="edit" aspectratio="t"/>
                </v:shape>
                <v:line id="Line 4" o:spid="_x0000_s1026" o:spt="20" style="position:absolute;left:3269;top:1359;flip:y;height:569;width:0;" filled="f" stroked="t" coordsize="21600,21600" o:gfxdata="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AfTyBi2AAAA2gAAAA8A&#10;AAAAAAAAAQAgAAAAIgAAAGRycy9kb3ducmV2LnhtbFBLAQIUABQAAAAIAIdO4kAzLwWeOwAAADkA&#10;AAAQAAAAAAAAAAEAIAAAAAUBAABkcnMvc2hhcGV4bWwueG1sUEsFBgAAAAAGAAYAWwEAAK8DAAAA&#10;AA=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5" o:spid="_x0000_s1026" o:spt="100" style="position:absolute;left:1144;top:3109;height:738;width:1903;" filled="f" stroked="t" coordsize="1903,738" o:gfxdata="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v4s0vQAA&#10;ANoAAAAPAAAAAAAAAAEAIAAAACIAAABkcnMvZG93bnJldi54bWxQSwECFAAUAAAACACHTuJAMy8F&#10;njsAAAA5AAAAEAAAAAAAAAABACAAAAAMAQAAZHJzL3NoYXBleG1sLnhtbFBLBQYAAAAABgAGAFsB&#10;AAC2AwAAAAA=&#10;" path="m0,369l951,0,1903,369,951,738,0,369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6" o:spid="_x0000_s1026" o:spt="75" alt="" type="#_x0000_t75" style="position:absolute;left:1632;top:3377;height:204;width:928;" filled="f" o:preferrelative="t" stroked="f" coordsize="21600,21600" o:gfxdata="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yBAiO5AAAA2g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  <v:line id="Line 7" o:spid="_x0000_s1026" o:spt="20" style="position:absolute;left:2080;top:1359;flip:y;height:1758;width:0;" filled="f" stroked="t" coordsize="21600,21600" o:gfxdata="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0HZoAbgAAADbAAAA&#10;DwAAAAAAAAABACAAAAAiAAAAZHJzL2Rvd25yZXYueG1sUEsBAhQAFAAAAAgAh07iQDMvBZ47AAAA&#10;OQAAABAAAAAAAAAAAQAgAAAABwEAAGRycy9zaGFwZXhtbC54bWxQSwUGAAAAAAYABgBbAQAAsQMA&#10;AAAA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Picture 8" o:spid="_x0000_s1026" o:spt="75" alt="" type="#_x0000_t75" style="position:absolute;left:1743;top:5598;height:383;width:1898;" filled="f" o:preferrelative="t" stroked="f" coordsize="21600,21600" o:gfxdata="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8urE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7" o:title=""/>
                  <o:lock v:ext="edit" aspectratio="t"/>
                </v:shape>
                <v:shape id="FreeForm 9" o:spid="_x0000_s1026" o:spt="100" style="position:absolute;left:2097;top:3854;height:1758;width:1172;" filled="f" stroked="t" coordsize="1172,1758" o:gfxdata="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YRSBs&#10;wAAAANsAAAAPAAAAAAAAAAEAIAAAACIAAABkcnMvZG93bnJldi54bWxQSwECFAAUAAAACACHTuJA&#10;My8FnjsAAAA5AAAAEAAAAAAAAAABACAAAAAPAQAAZHJzL3NoYXBleG1sLnhtbFBLBQYAAAAABgAG&#10;AFsBAAC5AwAAAAA=&#10;" path="m1172,1457l1172,1758m0,0l0,1758e">
                  <v:fill on="f" focussize="0,0"/>
                  <v:stroke weight="1.5pt" color="#000000" joinstyle="round"/>
                  <v:imagedata o:title=""/>
                  <o:lock v:ext="edit" aspectratio="f"/>
                </v:shape>
                <v:shape id="FreeForm 10" o:spid="_x0000_s1026" o:spt="100" style="position:absolute;left:2178;top:249;height:563;width:1089;" fillcolor="#FFFFFF" filled="t" stroked="f" coordsize="1089,563" o:gfxdata="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qDLIrsAAADb&#10;AAAADwAAAAAAAAABACAAAAAiAAAAZHJzL2Rvd25yZXYueG1sUEsBAhQAFAAAAAgAh07iQDMvBZ47&#10;AAAAOQAAABAAAAAAAAAAAQAgAAAACgEAAGRycy9zaGFwZXhtbC54bWxQSwUGAAAAAAYABgBbAQAA&#10;tAMAAAAA&#10;" path="m544,0l447,5,354,18,270,38,194,66,128,100,74,139,9,231,0,282,9,332,74,424,128,463,194,497,270,525,354,545,447,559,544,563,642,559,734,545,819,525,895,497,961,463,1015,424,1080,332,1089,282,1080,231,1015,139,961,100,895,66,819,38,734,18,642,5,544,0xe">
                  <v:fill on="t" focussize="0,0"/>
                  <v:stroke on="f"/>
                  <v:imagedata o:title=""/>
                  <o:lock v:ext="edit" aspectratio="f"/>
                </v:shape>
                <v:shape id="FreeForm 11" o:spid="_x0000_s1026" o:spt="100" style="position:absolute;left:2178;top:249;height:563;width:1089;" filled="f" stroked="t" coordsize="1089,563" o:gfxdata="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fqhhbsAAADb&#10;AAAADwAAAAAAAAABACAAAAAiAAAAZHJzL2Rvd25yZXYueG1sUEsBAhQAFAAAAAgAh07iQDMvBZ47&#10;AAAAOQAAABAAAAAAAAAAAQAgAAAACgEAAGRycy9zaGFwZXhtbC54bWxQSwUGAAAAAAYABgBbAQAA&#10;tAMAAAAA&#10;" path="m0,282l34,183,128,100,194,66,270,38,354,18,447,5,544,0,642,5,734,18,819,38,895,66,961,100,1015,139,1080,231,1089,282,1080,332,1015,424,961,463,895,497,819,525,734,545,642,559,544,563,447,559,354,545,270,525,194,497,128,463,74,424,9,332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12" o:spid="_x0000_s1026" o:spt="75" alt="" type="#_x0000_t75" style="position:absolute;left:2348;top:413;height:236;width:752;" filled="f" o:preferrelative="t" stroked="f" coordsize="21600,21600" o:gfxdata="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MAIJ0i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8" o:title=""/>
                  <o:lock v:ext="edit" aspectratio="t"/>
                </v:shape>
                <v:line id="Line 13" o:spid="_x0000_s1026" o:spt="20" style="position:absolute;left:2692;top:815;height:175;width:0;" filled="f" stroked="t" coordsize="21600,21600" o:gfxdata="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Dkhl+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14" o:spid="_x0000_s1026" o:spt="100" style="position:absolute;left:526;top:886;height:563;width:925;" filled="f" stroked="t" coordsize="925,563" o:gfxdata="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GirY&#10;38EAAADbAAAADwAAAAAAAAABACAAAAAiAAAAZHJzL2Rvd25yZXYueG1sUEsBAhQAFAAAAAgAh07i&#10;QDMvBZ47AAAAOQAAABAAAAAAAAAAAQAgAAAAEAEAAGRycy9zaGFwZXhtbC54bWxQSwUGAAAAAAYA&#10;BgBbAQAAugMAAAAA&#10;" path="m0,282l36,172,79,124,135,82,204,48,282,22,369,6,462,0,556,6,643,22,721,48,790,82,846,124,889,172,925,282,916,338,846,439,790,481,721,515,643,541,556,557,462,563,369,557,282,541,204,515,135,481,79,439,36,391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15" o:spid="_x0000_s1026" o:spt="75" alt="" type="#_x0000_t75" style="position:absolute;left:672;top:1049;height:236;width:636;" filled="f" o:preferrelative="t" stroked="f" coordsize="21600,21600" o:gfxdata="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68L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t"/>
                </v:shape>
                <v:line id="Line 16" o:spid="_x0000_s1026" o:spt="20" style="position:absolute;left:1450;top:1179;flip:x;height:0;width:302;" filled="f" stroked="t" coordsize="21600,21600" o:gfxdata="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Bsrrq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17" o:spid="_x0000_s1026" o:spt="100" style="position:absolute;left:528;top:5570;height:563;width:925;" filled="f" stroked="t" coordsize="925,563" o:gfxdata="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yEgBvQAA&#10;ANsAAAAPAAAAAAAAAAEAIAAAACIAAABkcnMvZG93bnJldi54bWxQSwECFAAUAAAACACHTuJAMy8F&#10;njsAAAA5AAAAEAAAAAAAAAABACAAAAAMAQAAZHJzL3NoYXBleG1sLnhtbFBLBQYAAAAABgAGAFsB&#10;AAC2AwAAAAA=&#10;" path="m0,282l36,172,79,124,135,82,204,48,282,22,369,6,462,0,556,6,643,22,721,48,790,82,846,124,889,172,925,282,916,338,846,439,790,481,721,515,643,541,556,557,462,563,369,557,282,541,204,515,135,481,79,439,36,391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18" o:spid="_x0000_s1026" o:spt="75" alt="" type="#_x0000_t75" style="position:absolute;left:672;top:5733;height:236;width:636;" filled="f" o:preferrelative="t" stroked="f" coordsize="21600,21600" o:gfxdata="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CVI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t"/>
                </v:shape>
                <v:line id="Line 19" o:spid="_x0000_s1026" o:spt="20" style="position:absolute;left:1452;top:5833;height:0;width:302;" filled="f" stroked="t" coordsize="21600,21600" o:gfxdata="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ZgtbbsAAADb&#10;AAAADwAAAAAAAAABACAAAAAiAAAAZHJzL2Rvd25yZXYueG1sUEsBAhQAFAAAAAgAh07iQDMvBZ47&#10;AAAAOQAAABAAAAAAAAAAAQAgAAAACgEAAGRycy9zaGFwZXhtbC54bWxQSwUGAAAAAAYABgBbAQAA&#10;tAMAAAAA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20" o:spid="_x0000_s1026" o:spt="100" style="position:absolute;left:2142;top:6210;height:563;width:1089;" filled="f" stroked="t" coordsize="1089,563" o:gfxdata="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JzMDLsAAADb&#10;AAAADwAAAAAAAAABACAAAAAiAAAAZHJzL2Rvd25yZXYueG1sUEsBAhQAFAAAAAgAh07iQDMvBZ47&#10;AAAAOQAAABAAAAAAAAAAAQAgAAAACgEAAGRycy9zaGFwZXhtbC54bWxQSwUGAAAAAAYABgBbAQAA&#10;tAMAAAAA&#10;" path="m0,282l34,183,128,100,194,66,270,38,355,18,447,5,545,0,642,5,735,18,819,38,895,66,961,100,1015,139,1080,231,1089,282,1080,332,1015,424,961,463,895,497,819,525,735,545,642,559,545,563,447,559,355,545,270,525,194,497,128,463,74,424,9,332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21" o:spid="_x0000_s1026" o:spt="75" alt="" type="#_x0000_t75" style="position:absolute;left:2312;top:6373;height:236;width:752;" filled="f" o:preferrelative="t" stroked="f" coordsize="21600,21600" o:gfxdata="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7p72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" o:title=""/>
                  <o:lock v:ext="edit" aspectratio="t"/>
                </v:shape>
                <v:line id="Line 22" o:spid="_x0000_s1026" o:spt="20" style="position:absolute;left:2692;top:5971;flip:y;height:238;width:0;" filled="f" stroked="t" coordsize="21600,21600" o:gfxdata="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DxUcctwAAANsAAAAP&#10;AAAAAAAAAAEAIAAAACIAAABkcnMvZG93bnJldi54bWxQSwECFAAUAAAACACHTuJAMy8FnjsAAAA5&#10;AAAAEAAAAAAAAAABACAAAAAGAQAAZHJzL3NoYXBleG1sLnhtbFBLBQYAAAAABgAGAFsBAACwAwAA&#10;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23" o:spid="_x0000_s1026" o:spt="100" style="position:absolute;left:3844;top:266;height:563;width:1214;" fillcolor="#FFFFFF" filled="t" stroked="f" coordsize="1214,563" o:gfxdata="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s9FIrsAAADb&#10;AAAADwAAAAAAAAABACAAAAAiAAAAZHJzL2Rvd25yZXYueG1sUEsBAhQAFAAAAAgAh07iQDMvBZ47&#10;AAAAOQAAABAAAAAAAAAAAQAgAAAACgEAAGRycy9zaGFwZXhtbC54bWxQSwUGAAAAAAYABgBbAQAA&#10;tAMAAAAA&#10;" path="m607,0l509,4,415,14,328,31,249,54,178,82,117,115,68,152,8,236,0,282,8,327,68,411,117,448,178,481,249,509,328,532,415,549,509,559,607,563,705,559,799,549,886,532,965,509,1036,481,1097,448,1146,411,1206,327,1214,282,1206,236,1146,152,1097,115,1036,82,965,54,886,31,799,14,705,4,607,0xe">
                  <v:fill on="t" focussize="0,0"/>
                  <v:stroke on="f"/>
                  <v:imagedata o:title=""/>
                  <o:lock v:ext="edit" aspectratio="f"/>
                </v:shape>
                <v:shape id="FreeForm 24" o:spid="_x0000_s1026" o:spt="100" style="position:absolute;left:3844;top:266;height:563;width:1214;" filled="f" stroked="t" coordsize="1214,563" o:gfxdata="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eUvE2/&#10;AAAA2wAAAA8AAAAAAAAAAQAgAAAAIgAAAGRycy9kb3ducmV2LnhtbFBLAQIUABQAAAAIAIdO4kAz&#10;LwWeOwAAADkAAAAQAAAAAAAAAAEAIAAAAA4BAABkcnMvc2hhcGV4bWwueG1sUEsFBgAAAAAGAAYA&#10;WwEAALgDAAAAAA==&#10;" path="m0,282l31,193,117,115,178,82,249,54,328,31,415,14,509,4,607,0,705,4,799,14,886,31,965,54,1036,82,1097,115,1146,152,1206,236,1214,282,1206,327,1146,411,1097,448,1036,481,965,509,886,532,799,549,705,559,607,563,509,559,415,549,328,532,249,509,178,481,117,448,68,411,8,327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25" o:spid="_x0000_s1026" o:spt="75" alt="" type="#_x0000_t75" style="position:absolute;left:4032;top:429;height:236;width:840;" filled="f" o:preferrelative="t" stroked="f" coordsize="21600,21600" o:gfxdata="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huPA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line id="Line 26" o:spid="_x0000_s1026" o:spt="20" style="position:absolute;left:3268;top:528;flip:x;height:463;width:576;" filled="f" stroked="t" coordsize="21600,21600" o:gfxdata="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9s0satwAAANsAAAAP&#10;AAAAAAAAAAEAIAAAACIAAABkcnMvZG93bnJldi54bWxQSwECFAAUAAAACACHTuJAMy8FnjsAAAA5&#10;AAAAEAAAAAAAAAABACAAAAAGAQAAZHJzL3NoYXBleG1sLnhtbFBLBQYAAAAABgAGAFsBAACwAwAA&#10;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27" o:spid="_x0000_s1026" o:spt="100" style="position:absolute;left:4070;top:6198;height:563;width:1214;" filled="f" stroked="t" coordsize="1214,563" o:gfxdata="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9diyTugAAANsA&#10;AAAPAAAAAAAAAAEAIAAAACIAAABkcnMvZG93bnJldi54bWxQSwECFAAUAAAACACHTuJAMy8FnjsA&#10;AAA5AAAAEAAAAAAAAAABACAAAAAJAQAAZHJzL3NoYXBleG1sLnhtbFBLBQYAAAAABgAGAFsBAACz&#10;AwAAAAA=&#10;" path="m0,282l31,193,117,115,178,82,249,54,328,31,415,14,509,4,607,0,705,4,799,14,886,31,965,54,1036,82,1097,115,1146,152,1206,236,1214,282,1206,327,1146,411,1097,448,1036,481,965,509,886,532,799,549,705,559,607,563,509,559,415,549,328,532,249,509,178,481,117,448,68,411,8,327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28" o:spid="_x0000_s1026" o:spt="75" alt="" type="#_x0000_t75" style="position:absolute;left:4260;top:6361;height:236;width:836;" filled="f" o:preferrelative="t" stroked="f" coordsize="21600,21600" o:gfxdata="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ZHMe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line id="Line 29" o:spid="_x0000_s1026" o:spt="20" style="position:absolute;left:3287;top:5975;flip:x y;height:489;width:782;" filled="f" stroked="t" coordsize="21600,21600" o:gfxdata="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PuUp2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Picture 30" o:spid="_x0000_s1026" o:spt="75" alt="" type="#_x0000_t75" style="position:absolute;left:3551;top:3264;height:383;width:1247;" filled="f" o:preferrelative="t" stroked="f" coordsize="21600,21600" o:gfxdata="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4Be3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FreeForm 31" o:spid="_x0000_s1026" o:spt="100" style="position:absolute;left:4232;top:2079;height:2879;width:12;" filled="f" stroked="t" coordsize="12,2879" o:gfxdata="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7O0Ma8AAAA&#10;2wAAAA8AAAAAAAAAAQAgAAAAIgAAAGRycy9kb3ducmV2LnhtbFBLAQIUABQAAAAIAIdO4kAzLwWe&#10;OwAAADkAAAAQAAAAAAAAAAEAIAAAAAsBAABkcnMvc2hhcGV4bWwueG1sUEsFBgAAAAAGAAYAWwEA&#10;ALUDAAAAAA==&#10;" path="m12,1188l12,0m0,1552l0,2879e">
                  <v:fill on="f" focussize="0,0"/>
                  <v:stroke weight="1.5pt" color="#000000" joinstyle="round"/>
                  <v:imagedata o:title=""/>
                  <o:lock v:ext="edit" aspectratio="f"/>
                </v:shape>
                <v:shape id="FreeForm 32" o:spid="_x0000_s1026" o:spt="100" style="position:absolute;left:4813;top:2180;height:563;width:2316;" filled="f" stroked="t" coordsize="2316,563" o:gfxdata="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GuXe5AAAA2wAA&#10;AA8AAAAAAAAAAQAgAAAAIgAAAGRycy9kb3ducmV2LnhtbFBLAQIUABQAAAAIAIdO4kAzLwWeOwAA&#10;ADkAAAAQAAAAAAAAAAEAIAAAAAgBAABkcnMvc2hhcGV4bWwueG1sUEsFBgAAAAAGAAYAWwEAALID&#10;AAAAAA==&#10;" path="m0,282l46,203,124,154,236,111,303,92,377,74,457,57,544,43,635,30,732,20,833,11,938,5,1046,1,1158,0,1270,1,1378,5,1483,11,1584,20,1681,30,1772,43,1859,57,1939,74,2013,92,2080,111,2140,132,2235,178,2295,228,2316,282,2311,309,2270,361,2192,409,2080,452,2013,471,1939,489,1859,506,1772,520,1681,533,1584,543,1483,552,1378,558,1270,562,1158,563,1046,562,938,558,833,552,732,543,635,533,544,520,457,506,377,489,303,471,236,452,176,431,81,385,21,335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33" o:spid="_x0000_s1026" o:spt="75" alt="" type="#_x0000_t75" style="position:absolute;left:5164;top:2345;height:232;width:1616;" filled="f" o:preferrelative="t" stroked="f" coordsize="21600,21600" o:gfxdata="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JD17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FreeForm 34" o:spid="_x0000_s1026" o:spt="100" style="position:absolute;left:4797;top:4233;height:563;width:2379;" filled="f" stroked="t" coordsize="2379,563" o:gfxdata="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eaSRvQAA&#10;ANsAAAAPAAAAAAAAAAEAIAAAACIAAABkcnMvZG93bnJldi54bWxQSwECFAAUAAAACACHTuJAMy8F&#10;njsAAAA5AAAAEAAAAAAAAAABACAAAAAMAQAAZHJzL3NoYXBleG1sLnhtbFBLBQYAAAAABgAGAFsB&#10;AAC2AwAAAAA=&#10;" path="m0,282l48,203,128,154,242,111,311,92,387,74,470,57,558,43,653,30,752,20,856,11,964,5,1075,1,1190,0,1304,1,1416,5,1523,11,1627,20,1727,30,1821,43,1909,57,1992,74,2068,92,2137,111,2198,132,2296,178,2358,228,2379,282,2374,309,2331,361,2251,409,2137,452,2068,471,1992,489,1909,506,1821,520,1727,533,1627,543,1523,552,1416,558,1304,562,1190,563,1075,562,964,558,856,552,752,543,653,533,558,520,470,506,387,489,311,471,242,452,181,431,83,385,21,335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35" o:spid="_x0000_s1026" o:spt="75" alt="" type="#_x0000_t75" style="position:absolute;left:5156;top:4397;height:236;width:1664;" filled="f" o:preferrelative="t" stroked="f" coordsize="21600,21600" o:gfxdata="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UYaJ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v:shape id="FreeForm 36" o:spid="_x0000_s1026" o:spt="100" style="position:absolute;left:4470;top:2442;height:2027;width:338;" filled="f" stroked="t" coordsize="338,2027" o:gfxdata="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7yAoO8AAAA&#10;2wAAAA8AAAAAAAAAAQAgAAAAIgAAAGRycy9kb3ducmV2LnhtbFBLAQIUABQAAAAIAIdO4kAzLwWe&#10;OwAAADkAAAAQAAAAAAAAAAEAIAAAAAsBAABkcnMvc2hhcGV4bWwueG1sUEsFBgAAAAAGAAYAWwEA&#10;ALUDAAAAAA==&#10;" path="m338,0l0,825m0,1189l312,2027e">
                  <v:fill on="f" focussize="0,0"/>
                  <v:stroke weight="1.5pt" color="#000000" joinstyle="round"/>
                  <v:imagedata o:title=""/>
                  <o:lock v:ext="edit" aspectratio="f"/>
                </v:shape>
                <v:shape id="FreeForm 37" o:spid="_x0000_s1026" o:spt="100" style="position:absolute;left:5962;top:3079;height:738;width:1903;" filled="f" stroked="t" coordsize="1903,738" o:gfxdata="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dJfm8AAAA&#10;2wAAAA8AAAAAAAAAAQAgAAAAIgAAAGRycy9kb3ducmV2LnhtbFBLAQIUABQAAAAIAIdO4kAzLwWe&#10;OwAAADkAAAAQAAAAAAAAAAEAIAAAAAsBAABkcnMvc2hhcGV4bWwueG1sUEsFBgAAAAAGAAYAWwEA&#10;ALUDAAAAAA==&#10;" path="m0,369l952,0,1903,369,952,738,0,369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38" o:spid="_x0000_s1026" o:spt="75" alt="" type="#_x0000_t75" style="position:absolute;left:6448;top:3345;height:204;width:932;" filled="f" o:preferrelative="t" stroked="f" coordsize="21600,21600" o:gfxdata="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pTpP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" o:title=""/>
                  <o:lock v:ext="edit" aspectratio="t"/>
                </v:shape>
                <v:line id="Line 39" o:spid="_x0000_s1026" o:spt="20" style="position:absolute;left:4808;top:3443;height:0;width:1152;" filled="f" stroked="t" coordsize="21600,21600" o:gfxdata="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8pSt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Picture 40" o:spid="_x0000_s1026" o:spt="75" alt="" type="#_x0000_t75" style="position:absolute;left:9154;top:3240;height:383;width:1259;" filled="f" o:preferrelative="t" stroked="f" coordsize="21600,21600" o:gfxdata="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6JMZW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" o:title=""/>
                  <o:lock v:ext="edit" aspectratio="t"/>
                </v:shape>
                <v:shape id="FreeForm 41" o:spid="_x0000_s1026" o:spt="100" style="position:absolute;left:10176;top:2346;height:563;width:1602;" filled="f" stroked="t" coordsize="1602,563" o:gfxdata="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zable8AAAA&#10;2wAAAA8AAAAAAAAAAQAgAAAAIgAAAGRycy9kb3ducmV2LnhtbFBLAQIUABQAAAAIAIdO4kAzLwWe&#10;OwAAADkAAAAQAAAAAAAAAAEAIAAAAAsBAABkcnMvc2hhcGV4bWwueG1sUEsFBgAAAAAGAAYAWwEA&#10;ALUDAAAAAA==&#10;" path="m0,282l29,207,109,139,167,110,235,82,312,59,397,38,489,22,588,10,692,3,801,0,910,3,1014,10,1113,22,1205,38,1290,59,1367,82,1435,110,1493,139,1573,207,1602,282,1595,320,1539,391,1435,454,1367,481,1290,504,1205,525,1113,541,1014,553,910,560,801,563,692,560,588,553,489,541,397,525,312,504,235,481,167,454,109,424,29,356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42" o:spid="_x0000_s1026" o:spt="75" alt="" type="#_x0000_t75" style="position:absolute;left:10420;top:2509;height:236;width:1112;" filled="f" o:preferrelative="t" stroked="f" coordsize="21600,21600" o:gfxdata="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OP4w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6" o:title=""/>
                  <o:lock v:ext="edit" aspectratio="t"/>
                </v:shape>
                <v:line id="Line 43" o:spid="_x0000_s1026" o:spt="20" style="position:absolute;left:10017;top:2635;flip:x;height:601;width:175;" filled="f" stroked="t" coordsize="21600,21600" o:gfxdata="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n4sZqtwAAANsAAAAP&#10;AAAAAAAAAAEAIAAAACIAAABkcnMvZG93bnJldi54bWxQSwECFAAUAAAACACHTuJAMy8FnjsAAAA5&#10;AAAAEAAAAAAAAAABACAAAAAGAQAAZHJzL3NoYXBleG1sLnhtbFBLBQYAAAAABgAGAFsBAACwAwAA&#10;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44" o:spid="_x0000_s1026" o:spt="100" style="position:absolute;left:10190;top:3927;height:563;width:1778;" filled="f" stroked="t" coordsize="1778,563" o:gfxdata="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tzd9NtwAAANsAAAAP&#10;AAAAAAAAAAEAIAAAACIAAABkcnMvZG93bnJldi54bWxQSwECFAAUAAAACACHTuJAMy8FnjsAAAA5&#10;AAAAEAAAAAAAAAABACAAAAAGAQAAZHJzL3NoYXBleG1sLnhtbFBLBQYAAAAABgAGAFsBAACwAwAA&#10;AAA=&#10;" path="m0,282l27,212,104,149,159,121,224,95,299,71,381,50,471,33,568,19,670,9,777,2,889,0,1001,2,1108,9,1210,19,1307,33,1397,50,1479,71,1554,95,1619,121,1674,149,1751,212,1778,282,1771,317,1718,383,1619,442,1554,469,1479,492,1397,513,1307,530,1210,544,1108,554,1001,561,889,563,777,561,670,554,568,544,471,530,381,513,299,492,224,469,159,442,104,414,27,351,0,282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45" o:spid="_x0000_s1026" o:spt="75" alt="" type="#_x0000_t75" style="position:absolute;left:10460;top:4089;height:236;width:1240;" filled="f" o:preferrelative="t" stroked="f" coordsize="21600,21600" o:gfxdata="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kxLG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7" o:title=""/>
                  <o:lock v:ext="edit" aspectratio="t"/>
                </v:shape>
                <v:line id="Line 46" o:spid="_x0000_s1026" o:spt="20" style="position:absolute;left:10017;top:3625;flip:x y;height:575;width:175;" filled="f" stroked="t" coordsize="21600,21600" o:gfxdata="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zgrbsAAADb&#10;AAAADwAAAAAAAAABACAAAAAiAAAAZHJzL2Rvd25yZXYueG1sUEsBAhQAFAAAAAgAh07iQDMvBZ47&#10;AAAAOQAAABAAAAAAAAAAAQAgAAAACgEAAGRycy9zaGFwZXhtbC54bWxQSwUGAAAAAAYABgBbAQAA&#10;tAMAAAAA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47" o:spid="_x0000_s1026" o:spt="100" style="position:absolute;left:8607;top:853;height:738;width:1903;" filled="f" stroked="t" coordsize="1903,738" o:gfxdata="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T5Z2LsAAADb&#10;AAAADwAAAAAAAAABACAAAAAiAAAAZHJzL2Rvd25yZXYueG1sUEsBAhQAFAAAAAgAh07iQDMvBZ47&#10;AAAAOQAAABAAAAAAAAAAAQAgAAAACgEAAGRycy9zaGFwZXhtbC54bWxQSwUGAAAAAAYABgBbAQAA&#10;tAMAAAAA&#10;" path="m0,369l952,0,1903,369,952,738,0,369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48" o:spid="_x0000_s1026" o:spt="75" alt="" type="#_x0000_t75" style="position:absolute;left:9092;top:1121;height:204;width:932;" filled="f" o:preferrelative="t" stroked="f" coordsize="21600,21600" o:gfxdata="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1Ng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" o:title=""/>
                  <o:lock v:ext="edit" aspectratio="t"/>
                </v:shape>
                <v:line id="Line 49" o:spid="_x0000_s1026" o:spt="20" style="position:absolute;left:9548;top:1594;flip:y;height:1657;width:0;" filled="f" stroked="t" coordsize="21600,21600" o:gfxdata="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9pWtbtwAAANsAAAAP&#10;AAAAAAAAAAEAIAAAACIAAABkcnMvZG93bnJldi54bWxQSwECFAAUAAAACACHTuJAMy8FnjsAAAA5&#10;AAAAEAAAAAAAAAABACAAAAAGAQAAZHJzL3NoYXBleG1sLnhtbFBLBQYAAAAABgAGAFsBAACwAwAA&#10;AAA=&#10;">
                  <v:fill on="f" focussize="0,0"/>
                  <v:stroke weight="1.5pt" color="#000000" joinstyle="round"/>
                  <v:imagedata o:title=""/>
                  <o:lock v:ext="edit" aspectratio="f"/>
                </v:line>
                <v:shape id="FreeForm 50" o:spid="_x0000_s1026" o:spt="100" style="position:absolute;left:8609;top:5436;height:738;width:1903;" filled="f" stroked="t" coordsize="1903,738" o:gfxdata="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x3WaY&#10;wAAAANsAAAAPAAAAAAAAAAEAIAAAACIAAABkcnMvZG93bnJldi54bWxQSwECFAAUAAAACACHTuJA&#10;My8FnjsAAAA5AAAAEAAAAAAAAAABACAAAAAPAQAAZHJzL3NoYXBleG1sLnhtbFBLBQYAAAAABgAG&#10;AFsBAAC5AwAAAAA=&#10;" path="m0,369l951,0,1903,369,951,738,0,369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51" o:spid="_x0000_s1026" o:spt="75" alt="" type="#_x0000_t75" style="position:absolute;left:9096;top:5701;height:208;width:932;" filled="f" o:preferrelative="t" stroked="f" coordsize="21600,21600" o:gfxdata="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qdy1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4" o:title=""/>
                  <o:lock v:ext="edit" aspectratio="t"/>
                </v:shape>
                <v:shape id="FreeForm 52" o:spid="_x0000_s1026" o:spt="100" style="position:absolute;left:7863;top:3430;height:2015;width:1685;" filled="f" stroked="t" coordsize="1685,2015" o:gfxdata="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YDvi7sAAADb&#10;AAAADwAAAAAAAAABACAAAAAiAAAAZHJzL2Rvd25yZXYueG1sUEsBAhQAFAAAAAgAh07iQDMvBZ47&#10;AAAAOQAAABAAAAAAAAAAAQAgAAAACgEAAGRycy9zaGFwZXhtbC54bWxQSwUGAAAAAAYABgBbAQAA&#10;tAMAAAAA&#10;" path="m1685,190l1685,2015m0,0l1302,0e">
                  <v:fill on="f" focussize="0,0"/>
                  <v:stroke weight="1.5pt" color="#000000" joinstyle="round"/>
                  <v:imagedata o:title=""/>
                  <o:lock v:ext="edit" aspectratio="f"/>
                </v:shape>
                <v:shape id="FreeForm 53" o:spid="_x0000_s1026" o:spt="100" style="position:absolute;left:2344;top:1691;height:738;width:1903;" fillcolor="#FFFFFF" filled="t" stroked="f" coordsize="1903,738" o:gfxdata="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PSqUvQAA&#10;ANsAAAAPAAAAAAAAAAEAIAAAACIAAABkcnMvZG93bnJldi54bWxQSwECFAAUAAAACACHTuJAMy8F&#10;njsAAAA5AAAAEAAAAAAAAAABACAAAAAMAQAAZHJzL3NoYXBleG1sLnhtbFBLBQYAAAAABgAGAFsB&#10;AAC2AwAAAAA=&#10;" path="m951,0l0,369,951,738,1903,369,951,0xe">
                  <v:fill on="t" focussize="0,0"/>
                  <v:stroke on="f"/>
                  <v:imagedata o:title=""/>
                  <o:lock v:ext="edit" aspectratio="f"/>
                </v:shape>
                <v:shape id="FreeForm 54" o:spid="_x0000_s1026" o:spt="100" style="position:absolute;left:2344;top:1691;height:738;width:1903;" filled="f" stroked="t" coordsize="1903,738" o:gfxdata="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7mYJu/&#10;AAAA2wAAAA8AAAAAAAAAAQAgAAAAIgAAAGRycy9kb3ducmV2LnhtbFBLAQIUABQAAAAIAIdO4kAz&#10;LwWeOwAAADkAAAAQAAAAAAAAAAEAIAAAAA4BAABkcnMvc2hhcGV4bWwueG1sUEsFBgAAAAAGAAYA&#10;WwEAALgDAAAAAA==&#10;" path="m0,369l951,0,1903,369,951,738,0,369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55" o:spid="_x0000_s1026" o:spt="75" alt="" type="#_x0000_t75" style="position:absolute;left:2832;top:1957;height:204;width:928;" filled="f" o:preferrelative="t" stroked="f" coordsize="21600,21600" o:gfxdata="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DkKS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6" o:title=""/>
                  <o:lock v:ext="edit" aspectratio="t"/>
                </v:shape>
                <v:shape id="FreeForm 56" o:spid="_x0000_s1026" o:spt="100" style="position:absolute;left:2318;top:4572;height:738;width:1903;" filled="f" stroked="t" coordsize="1903,738" o:gfxdata="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F4W3e/&#10;AAAA2wAAAA8AAAAAAAAAAQAgAAAAIgAAAGRycy9kb3ducmV2LnhtbFBLAQIUABQAAAAIAIdO4kAz&#10;LwWeOwAAADkAAAAQAAAAAAAAAAEAIAAAAA4BAABkcnMvc2hhcGV4bWwueG1sUEsFBgAAAAAGAAYA&#10;WwEAALgDAAAAAA==&#10;" path="m0,369l951,0,1903,369,951,738,0,369xe">
                  <v:fill on="f" focussize="0,0"/>
                  <v:stroke weight="1pt" color="#000000" joinstyle="round"/>
                  <v:imagedata o:title=""/>
                  <o:lock v:ext="edit" aspectratio="f"/>
                </v:shape>
                <v:shape id="Picture 57" o:spid="_x0000_s1026" o:spt="75" alt="" type="#_x0000_t75" style="position:absolute;left:2804;top:4837;height:208;width:932;" filled="f" o:preferrelative="t" stroked="f" coordsize="21600,21600" o:gfxdata="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BB61+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4" o:title=""/>
                  <o:lock v:ext="edit" aspectratio="t"/>
                </v:shape>
                <v:shape id="Text Box 58" o:spid="_x0000_s1026" o:spt="202" type="#_x0000_t202" style="position:absolute;left:2509;top:451;height:180;width:454;" filled="f" stroked="f" coordsize="21600,21600" o:gfxdata="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uNbf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8"/>
                          </w:rPr>
                          <w:t>Nama</w:t>
                        </w:r>
                      </w:p>
                    </w:txbxContent>
                  </v:textbox>
                </v:shape>
                <v:shape id="Text Box 59" o:spid="_x0000_s1026" o:spt="202" type="#_x0000_t202" style="position:absolute;left:4193;top:467;height:180;width:544;" filled="f" stroked="f" coordsize="21600,21600" o:gfxdata="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4BWYr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8"/>
                          </w:rPr>
                          <w:t>Alamat</w:t>
                        </w:r>
                      </w:p>
                    </w:txbxContent>
                  </v:textbox>
                </v:shape>
                <v:shape id="Text Box 60" o:spid="_x0000_s1026" o:spt="202" type="#_x0000_t202" style="position:absolute;left:832;top:1087;height:180;width:334;" filled="f" stroked="f" coordsize="21600,21600" o:gfxdata="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jM8/m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8"/>
                            <w:u w:val="single"/>
                          </w:rPr>
                          <w:t>NIM</w:t>
                        </w:r>
                      </w:p>
                    </w:txbxContent>
                  </v:textbox>
                </v:shape>
                <v:shape id="Text Box 61" o:spid="_x0000_s1026" o:spt="202" type="#_x0000_t202" style="position:absolute;left:2216;top:1111;height:180;width:839;" filled="f" stroked="f" coordsize="21600,21600" o:gfxdata="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gebY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8"/>
                          </w:rPr>
                          <w:t>Mahasiswa</w:t>
                        </w:r>
                      </w:p>
                    </w:txbxContent>
                  </v:textbox>
                </v:shape>
                <v:shape id="Text Box 62" o:spid="_x0000_s1026" o:spt="202" type="#_x0000_t202" style="position:absolute;left:3492;top:1111;height:180;width:5167;" filled="f" stroked="f" coordsize="21600,21600" o:gfxdata="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dSyBW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tabs>
                            <w:tab w:val="left" w:pos="5146"/>
                          </w:tabs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81"/>
                            <w:sz w:val="18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8"/>
                            <w:u w:val="thick"/>
                          </w:rPr>
                          <w:tab/>
                        </w:r>
                      </w:p>
                    </w:txbxContent>
                  </v:textbox>
                </v:shape>
                <v:shape id="Text Box 63" o:spid="_x0000_s1026" o:spt="202" type="#_x0000_t202" style="position:absolute;left:9319;top:1146;height:160;width:501;" filled="f" stroked="f" coordsize="21600,21600" o:gfxdata="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i7UGG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54" w:lineRule="exact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6"/>
                          </w:rPr>
                          <w:t>Dipakai</w:t>
                        </w:r>
                      </w:p>
                    </w:txbxContent>
                  </v:textbox>
                </v:shape>
                <v:shape id="Text Box 64" o:spid="_x0000_s1026" o:spt="202" type="#_x0000_t202" style="position:absolute;left:3045;top:1987;height:160;width:517;" filled="f" stroked="f" coordsize="21600,21600" o:gfxdata="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f39fq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54" w:lineRule="exact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6"/>
                          </w:rPr>
                          <w:t>Diambil</w:t>
                        </w:r>
                      </w:p>
                    </w:txbxContent>
                  </v:textbox>
                </v:shape>
                <v:shape id="Text Box 65" o:spid="_x0000_s1026" o:spt="202" type="#_x0000_t202" style="position:absolute;left:5330;top:2384;height:180;width:1310;" filled="f" stroked="f" coordsize="21600,21600" o:gfxdata="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cla42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8"/>
                            <w:u w:val="single"/>
                          </w:rPr>
                          <w:t>Kode</w:t>
                        </w:r>
                        <w:r>
                          <w:rPr>
                            <w:rFonts w:ascii="Arial"/>
                            <w:spacing w:val="-28"/>
                            <w:w w:val="95"/>
                            <w:sz w:val="1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5"/>
                            <w:sz w:val="18"/>
                            <w:u w:val="single"/>
                          </w:rPr>
                          <w:t>Mata</w:t>
                        </w:r>
                        <w:r>
                          <w:rPr>
                            <w:rFonts w:ascii="Arial"/>
                            <w:spacing w:val="-26"/>
                            <w:w w:val="95"/>
                            <w:sz w:val="1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5"/>
                            <w:sz w:val="18"/>
                            <w:u w:val="single"/>
                          </w:rPr>
                          <w:t>Kuliah</w:t>
                        </w:r>
                      </w:p>
                    </w:txbxContent>
                  </v:textbox>
                </v:shape>
                <v:shape id="Text Box 66" o:spid="_x0000_s1026" o:spt="202" type="#_x0000_t202" style="position:absolute;left:10579;top:2548;height:180;width:810;" filled="f" stroked="f" coordsize="21600,21600" o:gfxdata="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ac4W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8"/>
                            <w:u w:val="single"/>
                          </w:rPr>
                          <w:t>Kode</w:t>
                        </w:r>
                        <w:r>
                          <w:rPr>
                            <w:rFonts w:ascii="Arial"/>
                            <w:spacing w:val="-29"/>
                            <w:w w:val="90"/>
                            <w:sz w:val="18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0"/>
                            <w:sz w:val="18"/>
                            <w:u w:val="single"/>
                          </w:rPr>
                          <w:t>Kelas</w:t>
                        </w:r>
                      </w:p>
                    </w:txbxContent>
                  </v:textbox>
                </v:shape>
                <v:shape id="Text Box 67" o:spid="_x0000_s1026" o:spt="202" type="#_x0000_t202" style="position:absolute;left:1780;top:3402;height:161;width:645;" filled="f" stroked="f" coordsize="21600,21600" o:gfxdata="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fZaZ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54" w:lineRule="exact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6"/>
                          </w:rPr>
                          <w:t>Mengajar</w:t>
                        </w:r>
                      </w:p>
                    </w:txbxContent>
                  </v:textbox>
                </v:shape>
                <v:shape id="Text Box 68" o:spid="_x0000_s1026" o:spt="202" type="#_x0000_t202" style="position:absolute;left:3737;top:3391;height:181;width:900;" filled="f" stroked="f" coordsize="21600,21600" o:gfxdata="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rr//7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4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8"/>
                          </w:rPr>
                          <w:t>Mata</w:t>
                        </w:r>
                        <w:r>
                          <w:rPr>
                            <w:rFonts w:ascii="Arial"/>
                            <w:spacing w:val="-20"/>
                            <w:w w:val="9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5"/>
                            <w:sz w:val="18"/>
                          </w:rPr>
                          <w:t>Kuliah</w:t>
                        </w:r>
                      </w:p>
                    </w:txbxContent>
                  </v:textbox>
                </v:shape>
                <v:shape id="Text Box 69" o:spid="_x0000_s1026" o:spt="202" type="#_x0000_t202" style="position:absolute;left:6658;top:3374;height:161;width:533;" filled="f" stroked="f" coordsize="21600,21600" o:gfxdata="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ZwL+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54" w:lineRule="exact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6"/>
                          </w:rPr>
                          <w:t>Mengisi</w:t>
                        </w:r>
                      </w:p>
                    </w:txbxContent>
                  </v:textbox>
                </v:shape>
                <v:shape id="Text Box 70" o:spid="_x0000_s1026" o:spt="202" type="#_x0000_t202" style="position:absolute;left:9343;top:3371;height:181;width:899;" filled="f" stroked="f" coordsize="21600,21600" o:gfxdata="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0VZSS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4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85"/>
                            <w:sz w:val="18"/>
                          </w:rPr>
                          <w:t>Ruang Kelas</w:t>
                        </w:r>
                      </w:p>
                    </w:txbxContent>
                  </v:textbox>
                </v:shape>
                <v:shape id="Text Box 71" o:spid="_x0000_s1026" o:spt="202" type="#_x0000_t202" style="position:absolute;left:10607;top:4128;height:180;width:944;" filled="f" stroked="f" coordsize="21600,21600" o:gfxdata="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3H+1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8"/>
                          </w:rPr>
                          <w:t>Jumlah Kursi</w:t>
                        </w:r>
                      </w:p>
                    </w:txbxContent>
                  </v:textbox>
                </v:shape>
                <v:shape id="Text Box 72" o:spid="_x0000_s1026" o:spt="202" type="#_x0000_t202" style="position:absolute;left:5314;top:4436;height:180;width:1374;" filled="f" stroked="f" coordsize="21600,21600" o:gfxdata="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KLXsi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8"/>
                          </w:rPr>
                          <w:t>Nama</w:t>
                        </w:r>
                        <w:r>
                          <w:rPr>
                            <w:rFonts w:ascii="Arial"/>
                            <w:spacing w:val="-24"/>
                            <w:w w:val="9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5"/>
                            <w:sz w:val="18"/>
                          </w:rPr>
                          <w:t>Mata</w:t>
                        </w:r>
                        <w:r>
                          <w:rPr>
                            <w:rFonts w:ascii="Arial"/>
                            <w:spacing w:val="-24"/>
                            <w:w w:val="9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95"/>
                            <w:sz w:val="18"/>
                          </w:rPr>
                          <w:t>Kuliah</w:t>
                        </w:r>
                      </w:p>
                    </w:txbxContent>
                  </v:textbox>
                </v:shape>
                <v:shape id="Text Box 73" o:spid="_x0000_s1026" o:spt="202" type="#_x0000_t202" style="position:absolute;left:3065;top:4867;height:160;width:432;" filled="f" stroked="f" coordsize="21600,21600" o:gfxdata="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1ixry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54" w:lineRule="exact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6"/>
                          </w:rPr>
                          <w:t>Dipilih</w:t>
                        </w:r>
                      </w:p>
                    </w:txbxContent>
                  </v:textbox>
                </v:shape>
                <v:shape id="Text Box 74" o:spid="_x0000_s1026" o:spt="202" type="#_x0000_t202" style="position:absolute;left:860;top:5773;height:180;width:274;" filled="f" stroked="f" coordsize="21600,21600" o:gfxdata="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IuYye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85"/>
                            <w:sz w:val="18"/>
                            <w:u w:val="single"/>
                          </w:rPr>
                          <w:t>NIP</w:t>
                        </w:r>
                      </w:p>
                    </w:txbxContent>
                  </v:textbox>
                </v:shape>
                <v:shape id="Text Box 75" o:spid="_x0000_s1026" o:spt="202" type="#_x0000_t202" style="position:absolute;left:2465;top:5729;height:180;width:482;" filled="f" stroked="f" coordsize="21600,21600" o:gfxdata="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L8/VC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8"/>
                          </w:rPr>
                          <w:t>Dosen</w:t>
                        </w:r>
                      </w:p>
                    </w:txbxContent>
                  </v:textbox>
                </v:shape>
                <v:shape id="Text Box 76" o:spid="_x0000_s1026" o:spt="202" type="#_x0000_t202" style="position:absolute;left:3631;top:5729;height:180;width:5029;" filled="f" stroked="f" coordsize="21600,21600" o:gfxdata="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2wWMu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tabs>
                            <w:tab w:val="left" w:pos="5008"/>
                          </w:tabs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81"/>
                            <w:sz w:val="18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8"/>
                            <w:u w:val="thick"/>
                          </w:rPr>
                          <w:tab/>
                        </w:r>
                      </w:p>
                    </w:txbxContent>
                  </v:textbox>
                </v:shape>
                <v:shape id="Text Box 77" o:spid="_x0000_s1026" o:spt="202" type="#_x0000_t202" style="position:absolute;left:9251;top:5732;height:160;width:644;" filled="f" stroked="f" coordsize="21600,21600" o:gfxdata="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wvzL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54" w:lineRule="exact"/>
                          <w:ind w:left="0" w:right="0" w:firstLine="0"/>
                          <w:jc w:val="lef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6"/>
                          </w:rPr>
                          <w:t>Mengajar</w:t>
                        </w:r>
                      </w:p>
                    </w:txbxContent>
                  </v:textbox>
                </v:shape>
                <v:shape id="Text Box 78" o:spid="_x0000_s1026" o:spt="202" type="#_x0000_t202" style="position:absolute;left:2473;top:6413;height:180;width:454;" filled="f" stroked="f" coordsize="21600,21600" o:gfxdata="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NjaSK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8"/>
                          </w:rPr>
                          <w:t>Nama</w:t>
                        </w:r>
                      </w:p>
                    </w:txbxContent>
                  </v:textbox>
                </v:shape>
                <v:shape id="Text Box 79" o:spid="_x0000_s1026" o:spt="202" type="#_x0000_t202" style="position:absolute;left:4421;top:6401;height:180;width:544;" filled="f" stroked="f" coordsize="21600,21600" o:gfxdata="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1CgK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173" w:lineRule="exact"/>
                          <w:ind w:left="0" w:right="0" w:firstLine="0"/>
                          <w:jc w:val="left"/>
                          <w:rPr>
                            <w:rFonts w:ascii="Arial"/>
                            <w:sz w:val="18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8"/>
                          </w:rPr>
                          <w:t>Alamat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default" w:ascii="Times New Roman" w:hAnsi="Times New Roman" w:cs="Times New Roman"/>
          <w:w w:val="95"/>
        </w:rPr>
        <w:t>Menggambar ERD Diagram</w:t>
      </w:r>
      <w:r>
        <w:rPr>
          <w:rFonts w:hint="default" w:ascii="Times New Roman" w:hAnsi="Times New Roman" w:cs="Times New Roman"/>
          <w:spacing w:val="-45"/>
          <w:w w:val="95"/>
        </w:rPr>
        <w:t xml:space="preserve"> </w:t>
      </w:r>
      <w:r>
        <w:rPr>
          <w:rFonts w:hint="default" w:ascii="Times New Roman" w:hAnsi="Times New Roman" w:cs="Times New Roman"/>
          <w:w w:val="95"/>
        </w:rPr>
        <w:t>: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sz w:val="22"/>
        </w:rPr>
        <w:sectPr>
          <w:pgSz w:w="12240" w:h="15840"/>
          <w:pgMar w:top="1400" w:right="420" w:bottom="280" w:left="480" w:header="720" w:footer="720" w:gutter="0"/>
        </w:sectPr>
      </w:pPr>
    </w:p>
    <w:p>
      <w:pPr>
        <w:spacing w:before="59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No 2</w:t>
      </w:r>
    </w:p>
    <w:p>
      <w:pPr>
        <w:pStyle w:val="7"/>
        <w:numPr>
          <w:ilvl w:val="0"/>
          <w:numId w:val="6"/>
        </w:numPr>
        <w:tabs>
          <w:tab w:val="left" w:pos="1681"/>
        </w:tabs>
        <w:spacing w:before="28" w:after="0" w:line="240" w:lineRule="auto"/>
        <w:ind w:left="1680" w:right="0" w:hanging="36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Menentukan entitas</w:t>
      </w:r>
      <w:r>
        <w:rPr>
          <w:rFonts w:hint="default" w:ascii="Times New Roman" w:hAnsi="Times New Roman" w:cs="Times New Roman"/>
          <w:b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: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  <w:tab w:val="left" w:pos="3841"/>
        </w:tabs>
        <w:spacing w:before="40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Pegawai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pribadi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Pegawai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  <w:tab w:val="left" w:pos="3841"/>
        </w:tabs>
        <w:spacing w:before="41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Sponsor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data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Sponsor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  <w:tab w:val="left" w:pos="3841"/>
        </w:tabs>
        <w:spacing w:before="41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ProgramTv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informasi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Program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Tv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  <w:tab w:val="left" w:pos="3841"/>
        </w:tabs>
        <w:spacing w:before="41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Ruangan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informasi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mengenai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ruangan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  <w:tab w:val="left" w:pos="3841"/>
        </w:tabs>
        <w:spacing w:before="41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Jabatan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Menyimpan</w:t>
      </w:r>
      <w:r>
        <w:rPr>
          <w:rFonts w:hint="default" w:ascii="Times New Roman" w:hAnsi="Times New Roman" w:cs="Times New Roman"/>
          <w:spacing w:val="-2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semua</w:t>
      </w:r>
      <w:r>
        <w:rPr>
          <w:rFonts w:hint="default" w:ascii="Times New Roman" w:hAnsi="Times New Roman" w:cs="Times New Roman"/>
          <w:spacing w:val="-2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informasi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mengenai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Jabatan</w:t>
      </w:r>
    </w:p>
    <w:p>
      <w:pPr>
        <w:pStyle w:val="2"/>
        <w:numPr>
          <w:ilvl w:val="0"/>
          <w:numId w:val="6"/>
        </w:numPr>
        <w:tabs>
          <w:tab w:val="left" w:pos="1681"/>
        </w:tabs>
        <w:spacing w:before="48" w:after="0" w:line="240" w:lineRule="auto"/>
        <w:ind w:left="1680" w:right="0" w:hanging="36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Menentukan attribute</w:t>
      </w:r>
      <w:r>
        <w:rPr>
          <w:rFonts w:hint="default" w:ascii="Times New Roman" w:hAnsi="Times New Roman" w:cs="Times New Roman"/>
          <w:spacing w:val="-34"/>
        </w:rPr>
        <w:t xml:space="preserve"> </w:t>
      </w:r>
      <w:r>
        <w:rPr>
          <w:rFonts w:hint="default" w:ascii="Times New Roman" w:hAnsi="Times New Roman" w:cs="Times New Roman"/>
        </w:rPr>
        <w:t>: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40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Pegawai</w:t>
      </w:r>
      <w:r>
        <w:rPr>
          <w:rFonts w:hint="default" w:ascii="Times New Roman" w:hAnsi="Times New Roman" w:cs="Times New Roman"/>
          <w:spacing w:val="-1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47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Id_pegawai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Nomor</w:t>
      </w:r>
      <w:r>
        <w:rPr>
          <w:rFonts w:hint="default" w:ascii="Times New Roman" w:hAnsi="Times New Roman" w:cs="Times New Roman"/>
          <w:spacing w:val="-3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Induk</w:t>
      </w:r>
      <w:r>
        <w:rPr>
          <w:rFonts w:hint="default" w:ascii="Times New Roman" w:hAnsi="Times New Roman" w:cs="Times New Roman"/>
          <w:spacing w:val="-3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(varchar(45))</w:t>
      </w:r>
      <w:r>
        <w:rPr>
          <w:rFonts w:hint="default" w:ascii="Times New Roman" w:hAnsi="Times New Roman" w:cs="Times New Roman"/>
          <w:spacing w:val="-3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22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Nama_pegawai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Nama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lengkap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Mahasiswa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(varchar(255))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14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Sponsor</w:t>
      </w:r>
      <w:r>
        <w:rPr>
          <w:rFonts w:hint="default" w:ascii="Times New Roman" w:hAnsi="Times New Roman" w:cs="Times New Roman"/>
          <w:spacing w:val="-1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id_sponsor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Id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Sponsor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(varchar(45))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26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nama_sponsor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 Nama Sponsor</w:t>
      </w:r>
      <w:r>
        <w:rPr>
          <w:rFonts w:hint="default" w:ascii="Times New Roman" w:hAnsi="Times New Roman" w:cs="Times New Roman"/>
          <w:spacing w:val="-1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(varchar(255))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durasi</w:t>
      </w:r>
      <w:r>
        <w:rPr>
          <w:rFonts w:hint="default" w:ascii="Times New Roman" w:hAnsi="Times New Roman" w:cs="Times New Roman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 durasi waktu</w:t>
      </w:r>
      <w:r>
        <w:rPr>
          <w:rFonts w:hint="default" w:ascii="Times New Roman" w:hAnsi="Times New Roman" w:cs="Times New Roman"/>
          <w:spacing w:val="-5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(time)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14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Program Tv</w:t>
      </w:r>
      <w:r>
        <w:rPr>
          <w:rFonts w:hint="default" w:ascii="Times New Roman" w:hAnsi="Times New Roman" w:cs="Times New Roman"/>
          <w:spacing w:val="-2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Id_programTv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Kode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untuk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3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(varchar(45))</w:t>
      </w:r>
      <w:r>
        <w:rPr>
          <w:rFonts w:hint="default" w:ascii="Times New Roman" w:hAnsi="Times New Roman" w:cs="Times New Roman"/>
          <w:spacing w:val="-3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2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Nama_programTv</w:t>
      </w:r>
      <w:r>
        <w:rPr>
          <w:rFonts w:hint="default" w:ascii="Times New Roman" w:hAnsi="Times New Roman" w:cs="Times New Roman"/>
          <w:spacing w:val="-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Nama</w:t>
      </w:r>
      <w:r>
        <w:rPr>
          <w:rFonts w:hint="default" w:ascii="Times New Roman" w:hAnsi="Times New Roman" w:cs="Times New Roman"/>
          <w:spacing w:val="-3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dari</w:t>
      </w:r>
      <w:r>
        <w:rPr>
          <w:rFonts w:hint="default" w:ascii="Times New Roman" w:hAnsi="Times New Roman" w:cs="Times New Roman"/>
          <w:spacing w:val="-3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Mata</w:t>
      </w:r>
      <w:r>
        <w:rPr>
          <w:rFonts w:hint="default" w:ascii="Times New Roman" w:hAnsi="Times New Roman" w:cs="Times New Roman"/>
          <w:spacing w:val="-3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Kuliah</w:t>
      </w:r>
      <w:r>
        <w:rPr>
          <w:rFonts w:hint="default" w:ascii="Times New Roman" w:hAnsi="Times New Roman" w:cs="Times New Roman"/>
          <w:spacing w:val="-3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(varchar(255))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15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Ruangan</w:t>
      </w:r>
      <w:r>
        <w:rPr>
          <w:rFonts w:hint="default" w:ascii="Times New Roman" w:hAnsi="Times New Roman" w:cs="Times New Roman"/>
          <w:spacing w:val="-1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47" w:after="0" w:line="254" w:lineRule="auto"/>
        <w:ind w:left="3121" w:right="1326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Id_ruang</w:t>
      </w:r>
      <w:r>
        <w:rPr>
          <w:rFonts w:hint="default" w:ascii="Times New Roman" w:hAnsi="Times New Roman" w:cs="Times New Roman"/>
          <w:sz w:val="28"/>
        </w:rPr>
        <w:tab/>
      </w:r>
      <w:r>
        <w:rPr>
          <w:rFonts w:hint="default" w:ascii="Times New Roman" w:hAnsi="Times New Roman" w:cs="Times New Roman"/>
          <w:w w:val="90"/>
          <w:sz w:val="28"/>
        </w:rPr>
        <w:t>= Kode masing-masing kelas</w:t>
      </w:r>
      <w:r>
        <w:rPr>
          <w:rFonts w:hint="default" w:ascii="Times New Roman" w:hAnsi="Times New Roman" w:cs="Times New Roman"/>
          <w:spacing w:val="-52"/>
          <w:w w:val="90"/>
          <w:sz w:val="28"/>
        </w:rPr>
        <w:t xml:space="preserve"> </w:t>
      </w:r>
      <w:r>
        <w:rPr>
          <w:rFonts w:hint="default" w:ascii="Times New Roman" w:hAnsi="Times New Roman" w:cs="Times New Roman"/>
          <w:w w:val="90"/>
          <w:sz w:val="28"/>
        </w:rPr>
        <w:t xml:space="preserve">(varchar(45))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2"/>
          <w:numId w:val="6"/>
        </w:numPr>
        <w:tabs>
          <w:tab w:val="left" w:pos="3121"/>
          <w:tab w:val="left" w:pos="5281"/>
        </w:tabs>
        <w:spacing w:before="33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Nama_ruang</w:t>
      </w:r>
      <w:r>
        <w:rPr>
          <w:rFonts w:hint="default" w:ascii="Times New Roman" w:hAnsi="Times New Roman" w:cs="Times New Roman"/>
          <w:w w:val="95"/>
          <w:sz w:val="28"/>
        </w:rPr>
        <w:tab/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Jumlah</w:t>
      </w:r>
      <w:r>
        <w:rPr>
          <w:rFonts w:hint="default" w:ascii="Times New Roman" w:hAnsi="Times New Roman" w:cs="Times New Roman"/>
          <w:spacing w:val="-3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kursi</w:t>
      </w:r>
      <w:r>
        <w:rPr>
          <w:rFonts w:hint="default" w:ascii="Times New Roman" w:hAnsi="Times New Roman" w:cs="Times New Roman"/>
          <w:spacing w:val="-3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setiap</w:t>
      </w:r>
      <w:r>
        <w:rPr>
          <w:rFonts w:hint="default" w:ascii="Times New Roman" w:hAnsi="Times New Roman" w:cs="Times New Roman"/>
          <w:spacing w:val="-3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kelas</w:t>
      </w:r>
      <w:r>
        <w:rPr>
          <w:rFonts w:hint="default" w:ascii="Times New Roman" w:hAnsi="Times New Roman" w:cs="Times New Roman"/>
          <w:spacing w:val="-3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(varchar(255))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15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Jabatan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Id_jabatan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id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jabatan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(integer)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PK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Nama_jabatan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nama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jabatan(varchar(45))</w:t>
      </w:r>
    </w:p>
    <w:p>
      <w:pPr>
        <w:pStyle w:val="2"/>
        <w:numPr>
          <w:ilvl w:val="0"/>
          <w:numId w:val="6"/>
        </w:numPr>
        <w:tabs>
          <w:tab w:val="left" w:pos="1681"/>
        </w:tabs>
        <w:spacing w:before="21" w:after="45" w:line="240" w:lineRule="auto"/>
        <w:ind w:left="1680" w:right="0" w:hanging="36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w w:val="95"/>
        </w:rPr>
        <w:t>Menentukan Relationship</w:t>
      </w:r>
      <w:r>
        <w:rPr>
          <w:rFonts w:hint="default" w:ascii="Times New Roman" w:hAnsi="Times New Roman" w:cs="Times New Roman"/>
          <w:spacing w:val="-23"/>
          <w:w w:val="95"/>
        </w:rPr>
        <w:t xml:space="preserve"> </w:t>
      </w:r>
      <w:r>
        <w:rPr>
          <w:rFonts w:hint="default" w:ascii="Times New Roman" w:hAnsi="Times New Roman" w:cs="Times New Roman"/>
          <w:w w:val="95"/>
        </w:rPr>
        <w:t>:</w:t>
      </w:r>
    </w:p>
    <w:tbl>
      <w:tblPr>
        <w:tblStyle w:val="5"/>
        <w:tblW w:w="8888" w:type="dxa"/>
        <w:tblInd w:w="1573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56"/>
        <w:gridCol w:w="1304"/>
        <w:gridCol w:w="1468"/>
        <w:gridCol w:w="1624"/>
        <w:gridCol w:w="1348"/>
        <w:gridCol w:w="148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1656" w:type="dxa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304" w:type="dxa"/>
          </w:tcPr>
          <w:p>
            <w:pPr>
              <w:pStyle w:val="8"/>
              <w:spacing w:before="4" w:line="318" w:lineRule="exact"/>
              <w:ind w:left="121" w:right="112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5"/>
                <w:sz w:val="28"/>
              </w:rPr>
              <w:t>Pegawai</w:t>
            </w:r>
          </w:p>
        </w:tc>
        <w:tc>
          <w:tcPr>
            <w:tcW w:w="1468" w:type="dxa"/>
          </w:tcPr>
          <w:p>
            <w:pPr>
              <w:pStyle w:val="8"/>
              <w:spacing w:before="4" w:line="318" w:lineRule="exact"/>
              <w:ind w:left="192" w:right="182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Sponsor</w:t>
            </w:r>
          </w:p>
        </w:tc>
        <w:tc>
          <w:tcPr>
            <w:tcW w:w="1624" w:type="dxa"/>
          </w:tcPr>
          <w:p>
            <w:pPr>
              <w:pStyle w:val="8"/>
              <w:spacing w:before="4" w:line="318" w:lineRule="exact"/>
              <w:ind w:left="96" w:right="88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5"/>
                <w:sz w:val="28"/>
              </w:rPr>
              <w:t>Program Tv</w:t>
            </w:r>
          </w:p>
        </w:tc>
        <w:tc>
          <w:tcPr>
            <w:tcW w:w="1348" w:type="dxa"/>
          </w:tcPr>
          <w:p>
            <w:pPr>
              <w:pStyle w:val="8"/>
              <w:spacing w:before="4" w:line="318" w:lineRule="exact"/>
              <w:ind w:left="176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5"/>
                <w:sz w:val="28"/>
              </w:rPr>
              <w:t>Ruangan</w:t>
            </w:r>
          </w:p>
        </w:tc>
        <w:tc>
          <w:tcPr>
            <w:tcW w:w="1488" w:type="dxa"/>
          </w:tcPr>
          <w:p>
            <w:pPr>
              <w:pStyle w:val="8"/>
              <w:spacing w:before="4" w:line="318" w:lineRule="exact"/>
              <w:ind w:left="305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Jabatan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1656" w:type="dxa"/>
          </w:tcPr>
          <w:p>
            <w:pPr>
              <w:pStyle w:val="8"/>
              <w:spacing w:before="4" w:line="318" w:lineRule="exact"/>
              <w:ind w:left="102" w:right="94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Pegawai</w:t>
            </w:r>
          </w:p>
        </w:tc>
        <w:tc>
          <w:tcPr>
            <w:tcW w:w="1304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6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624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34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8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1656" w:type="dxa"/>
          </w:tcPr>
          <w:p>
            <w:pPr>
              <w:pStyle w:val="8"/>
              <w:spacing w:before="4" w:line="318" w:lineRule="exact"/>
              <w:ind w:left="101" w:right="96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Sponsor</w:t>
            </w:r>
          </w:p>
        </w:tc>
        <w:tc>
          <w:tcPr>
            <w:tcW w:w="1304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6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624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34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8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1656" w:type="dxa"/>
          </w:tcPr>
          <w:p>
            <w:pPr>
              <w:pStyle w:val="8"/>
              <w:spacing w:before="4" w:line="318" w:lineRule="exact"/>
              <w:ind w:left="102" w:right="96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Program</w:t>
            </w:r>
            <w:r>
              <w:rPr>
                <w:rFonts w:hint="default" w:ascii="Times New Roman" w:hAnsi="Times New Roman" w:cs="Times New Roman"/>
                <w:spacing w:val="-56"/>
                <w:sz w:val="28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</w:rPr>
              <w:t>Tv</w:t>
            </w:r>
          </w:p>
        </w:tc>
        <w:tc>
          <w:tcPr>
            <w:tcW w:w="1304" w:type="dxa"/>
          </w:tcPr>
          <w:p>
            <w:pPr>
              <w:pStyle w:val="8"/>
              <w:spacing w:before="4" w:line="318" w:lineRule="exact"/>
              <w:ind w:left="116" w:right="112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1:n</w:t>
            </w:r>
          </w:p>
        </w:tc>
        <w:tc>
          <w:tcPr>
            <w:tcW w:w="1468" w:type="dxa"/>
          </w:tcPr>
          <w:p>
            <w:pPr>
              <w:pStyle w:val="8"/>
              <w:spacing w:before="4" w:line="318" w:lineRule="exact"/>
              <w:ind w:left="192" w:right="182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n:n</w:t>
            </w:r>
          </w:p>
        </w:tc>
        <w:tc>
          <w:tcPr>
            <w:tcW w:w="1624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34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8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1656" w:type="dxa"/>
          </w:tcPr>
          <w:p>
            <w:pPr>
              <w:pStyle w:val="8"/>
              <w:spacing w:before="4" w:line="318" w:lineRule="exact"/>
              <w:ind w:left="102" w:right="91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w w:val="95"/>
                <w:sz w:val="28"/>
              </w:rPr>
              <w:t>Ruang</w:t>
            </w:r>
          </w:p>
        </w:tc>
        <w:tc>
          <w:tcPr>
            <w:tcW w:w="1304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6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624" w:type="dxa"/>
          </w:tcPr>
          <w:p>
            <w:pPr>
              <w:pStyle w:val="8"/>
              <w:spacing w:before="4" w:line="318" w:lineRule="exact"/>
              <w:ind w:left="96" w:right="87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N:1</w:t>
            </w:r>
          </w:p>
        </w:tc>
        <w:tc>
          <w:tcPr>
            <w:tcW w:w="134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8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1656" w:type="dxa"/>
          </w:tcPr>
          <w:p>
            <w:pPr>
              <w:pStyle w:val="8"/>
              <w:spacing w:before="4" w:line="318" w:lineRule="exact"/>
              <w:ind w:left="102" w:right="91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Jabatan</w:t>
            </w:r>
          </w:p>
        </w:tc>
        <w:tc>
          <w:tcPr>
            <w:tcW w:w="1304" w:type="dxa"/>
          </w:tcPr>
          <w:p>
            <w:pPr>
              <w:pStyle w:val="8"/>
              <w:spacing w:before="4" w:line="318" w:lineRule="exact"/>
              <w:ind w:left="116" w:right="112"/>
              <w:jc w:val="center"/>
              <w:rPr>
                <w:rFonts w:hint="default" w:ascii="Times New Roman" w:hAnsi="Times New Roman" w:cs="Times New Roman"/>
                <w:sz w:val="28"/>
              </w:rPr>
            </w:pPr>
            <w:r>
              <w:rPr>
                <w:rFonts w:hint="default" w:ascii="Times New Roman" w:hAnsi="Times New Roman" w:cs="Times New Roman"/>
                <w:sz w:val="28"/>
              </w:rPr>
              <w:t>1:n</w:t>
            </w:r>
          </w:p>
        </w:tc>
        <w:tc>
          <w:tcPr>
            <w:tcW w:w="146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624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34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  <w:tc>
          <w:tcPr>
            <w:tcW w:w="1488" w:type="dxa"/>
            <w:shd w:val="clear" w:color="auto" w:fill="808080"/>
          </w:tcPr>
          <w:p>
            <w:pPr>
              <w:pStyle w:val="8"/>
              <w:rPr>
                <w:rFonts w:hint="default" w:ascii="Times New Roman" w:hAnsi="Times New Roman" w:cs="Times New Roman"/>
                <w:sz w:val="26"/>
              </w:rPr>
            </w:pPr>
          </w:p>
        </w:tc>
      </w:tr>
    </w:tbl>
    <w:p>
      <w:pPr>
        <w:spacing w:after="0"/>
        <w:rPr>
          <w:rFonts w:hint="default" w:ascii="Times New Roman" w:hAnsi="Times New Roman" w:cs="Times New Roman"/>
          <w:sz w:val="26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3"/>
        <w:spacing w:before="21"/>
        <w:ind w:left="168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Hubungan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40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Pegawai</w:t>
      </w:r>
      <w:r>
        <w:rPr>
          <w:rFonts w:hint="default" w:ascii="Times New Roman" w:hAnsi="Times New Roman" w:cs="Times New Roman"/>
          <w:b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menghendle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Program</w:t>
      </w:r>
      <w:r>
        <w:rPr>
          <w:rFonts w:hint="default" w:ascii="Times New Roman" w:hAnsi="Times New Roman" w:cs="Times New Roman"/>
          <w:b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Tv</w:t>
      </w:r>
      <w:r>
        <w:rPr>
          <w:rFonts w:hint="default" w:ascii="Times New Roman" w:hAnsi="Times New Roman" w:cs="Times New Roman"/>
          <w:b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utama =</w:t>
      </w:r>
      <w:r>
        <w:rPr>
          <w:rFonts w:hint="default" w:ascii="Times New Roman" w:hAnsi="Times New Roman" w:cs="Times New Roman"/>
          <w:spacing w:val="-5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Pegawai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kedua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Program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Tv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6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(1:n)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54" w:lineRule="auto"/>
        <w:ind w:left="3121" w:right="2228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Attribute</w:t>
      </w:r>
      <w:r>
        <w:rPr>
          <w:rFonts w:hint="default" w:ascii="Times New Roman" w:hAnsi="Times New Roman" w:cs="Times New Roman"/>
          <w:spacing w:val="-4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penghubung</w:t>
      </w:r>
      <w:r>
        <w:rPr>
          <w:rFonts w:hint="default" w:ascii="Times New Roman" w:hAnsi="Times New Roman" w:cs="Times New Roman"/>
          <w:spacing w:val="-43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4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id_pegawai,</w:t>
      </w:r>
      <w:r>
        <w:rPr>
          <w:rFonts w:hint="default" w:ascii="Times New Roman" w:hAnsi="Times New Roman" w:cs="Times New Roman"/>
          <w:spacing w:val="-4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id_program</w:t>
      </w:r>
      <w:r>
        <w:rPr>
          <w:rFonts w:hint="default" w:ascii="Times New Roman" w:hAnsi="Times New Roman" w:cs="Times New Roman"/>
          <w:spacing w:val="-4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 xml:space="preserve">(FK </w:t>
      </w:r>
      <w:r>
        <w:rPr>
          <w:rFonts w:hint="default" w:ascii="Times New Roman" w:hAnsi="Times New Roman" w:cs="Times New Roman"/>
          <w:sz w:val="28"/>
        </w:rPr>
        <w:t>id_program di Program</w:t>
      </w:r>
      <w:r>
        <w:rPr>
          <w:rFonts w:hint="default" w:ascii="Times New Roman" w:hAnsi="Times New Roman" w:cs="Times New Roman"/>
          <w:spacing w:val="-5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Tv)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22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w w:val="95"/>
          <w:sz w:val="28"/>
        </w:rPr>
        <w:t>Sponsor</w:t>
      </w:r>
      <w:r>
        <w:rPr>
          <w:rFonts w:hint="default" w:ascii="Times New Roman" w:hAnsi="Times New Roman" w:cs="Times New Roman"/>
          <w:b/>
          <w:spacing w:val="-1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mendukung</w:t>
      </w:r>
      <w:r>
        <w:rPr>
          <w:rFonts w:hint="default" w:ascii="Times New Roman" w:hAnsi="Times New Roman" w:cs="Times New Roman"/>
          <w:spacing w:val="-18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28"/>
        </w:rPr>
        <w:t>Program</w:t>
      </w:r>
      <w:r>
        <w:rPr>
          <w:rFonts w:hint="default" w:ascii="Times New Roman" w:hAnsi="Times New Roman" w:cs="Times New Roman"/>
          <w:b/>
          <w:spacing w:val="-1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b/>
          <w:w w:val="95"/>
          <w:sz w:val="28"/>
        </w:rPr>
        <w:t>Tv</w:t>
      </w:r>
      <w:r>
        <w:rPr>
          <w:rFonts w:hint="default" w:ascii="Times New Roman" w:hAnsi="Times New Roman" w:cs="Times New Roman"/>
          <w:b/>
          <w:spacing w:val="-14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utama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Sponsor,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Program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Tv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kedua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Sponsor_has_Program</w:t>
      </w:r>
      <w:r>
        <w:rPr>
          <w:rFonts w:hint="default" w:ascii="Times New Roman" w:hAnsi="Times New Roman" w:cs="Times New Roman"/>
          <w:spacing w:val="-2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Tv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6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(n:n)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54" w:lineRule="auto"/>
        <w:ind w:left="3121" w:right="217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Attribute</w:t>
      </w:r>
      <w:r>
        <w:rPr>
          <w:rFonts w:hint="default" w:ascii="Times New Roman" w:hAnsi="Times New Roman" w:cs="Times New Roman"/>
          <w:spacing w:val="-3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penghubung</w:t>
      </w:r>
      <w:r>
        <w:rPr>
          <w:rFonts w:hint="default" w:ascii="Times New Roman" w:hAnsi="Times New Roman" w:cs="Times New Roman"/>
          <w:spacing w:val="-37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35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id_sponsor,</w:t>
      </w:r>
      <w:r>
        <w:rPr>
          <w:rFonts w:hint="default" w:ascii="Times New Roman" w:hAnsi="Times New Roman" w:cs="Times New Roman"/>
          <w:spacing w:val="-34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id_program</w:t>
      </w:r>
      <w:r>
        <w:rPr>
          <w:rFonts w:hint="default" w:ascii="Times New Roman" w:hAnsi="Times New Roman" w:cs="Times New Roman"/>
          <w:spacing w:val="-34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 xml:space="preserve">(FK </w:t>
      </w:r>
      <w:r>
        <w:rPr>
          <w:rFonts w:hint="default" w:ascii="Times New Roman" w:hAnsi="Times New Roman" w:cs="Times New Roman"/>
          <w:w w:val="90"/>
          <w:sz w:val="28"/>
        </w:rPr>
        <w:t>id_sponsor, id_program di Sponsor_has_Program</w:t>
      </w:r>
      <w:r>
        <w:rPr>
          <w:rFonts w:hint="default" w:ascii="Times New Roman" w:hAnsi="Times New Roman" w:cs="Times New Roman"/>
          <w:spacing w:val="6"/>
          <w:w w:val="90"/>
          <w:sz w:val="28"/>
        </w:rPr>
        <w:t xml:space="preserve"> </w:t>
      </w:r>
      <w:r>
        <w:rPr>
          <w:rFonts w:hint="default" w:ascii="Times New Roman" w:hAnsi="Times New Roman" w:cs="Times New Roman"/>
          <w:w w:val="90"/>
          <w:sz w:val="28"/>
        </w:rPr>
        <w:t>Tv)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22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 xml:space="preserve">Pegawai </w:t>
      </w:r>
      <w:r>
        <w:rPr>
          <w:rFonts w:hint="default" w:ascii="Times New Roman" w:hAnsi="Times New Roman" w:cs="Times New Roman"/>
          <w:sz w:val="28"/>
        </w:rPr>
        <w:t xml:space="preserve">menempati </w:t>
      </w:r>
      <w:r>
        <w:rPr>
          <w:rFonts w:hint="default" w:ascii="Times New Roman" w:hAnsi="Times New Roman" w:cs="Times New Roman"/>
          <w:b/>
          <w:sz w:val="28"/>
        </w:rPr>
        <w:t>Jabatan</w:t>
      </w:r>
      <w:r>
        <w:rPr>
          <w:rFonts w:hint="default" w:ascii="Times New Roman" w:hAnsi="Times New Roman" w:cs="Times New Roman"/>
          <w:b/>
          <w:spacing w:val="-5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utama =</w:t>
      </w:r>
      <w:r>
        <w:rPr>
          <w:rFonts w:hint="default" w:ascii="Times New Roman" w:hAnsi="Times New Roman" w:cs="Times New Roman"/>
          <w:spacing w:val="-4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Pegawai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kedua =</w:t>
      </w:r>
      <w:r>
        <w:rPr>
          <w:rFonts w:hint="default" w:ascii="Times New Roman" w:hAnsi="Times New Roman" w:cs="Times New Roman"/>
          <w:spacing w:val="-5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Jabatan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6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many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(1:n)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54" w:lineRule="auto"/>
        <w:ind w:left="3121" w:right="1072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w w:val="95"/>
          <w:sz w:val="28"/>
        </w:rPr>
        <w:t>Attribute</w:t>
      </w:r>
      <w:r>
        <w:rPr>
          <w:rFonts w:hint="default" w:ascii="Times New Roman" w:hAnsi="Times New Roman" w:cs="Times New Roman"/>
          <w:spacing w:val="-40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penghubung</w:t>
      </w:r>
      <w:r>
        <w:rPr>
          <w:rFonts w:hint="default" w:ascii="Times New Roman" w:hAnsi="Times New Roman" w:cs="Times New Roman"/>
          <w:spacing w:val="-42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=</w:t>
      </w:r>
      <w:r>
        <w:rPr>
          <w:rFonts w:hint="default" w:ascii="Times New Roman" w:hAnsi="Times New Roman" w:cs="Times New Roman"/>
          <w:spacing w:val="-40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id_pegawai,</w:t>
      </w:r>
      <w:r>
        <w:rPr>
          <w:rFonts w:hint="default" w:ascii="Times New Roman" w:hAnsi="Times New Roman" w:cs="Times New Roman"/>
          <w:spacing w:val="-41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id_jabatan</w:t>
      </w:r>
      <w:r>
        <w:rPr>
          <w:rFonts w:hint="default" w:ascii="Times New Roman" w:hAnsi="Times New Roman" w:cs="Times New Roman"/>
          <w:spacing w:val="-38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>(FK</w:t>
      </w:r>
      <w:r>
        <w:rPr>
          <w:rFonts w:hint="default" w:ascii="Times New Roman" w:hAnsi="Times New Roman" w:cs="Times New Roman"/>
          <w:spacing w:val="-41"/>
          <w:w w:val="95"/>
          <w:sz w:val="28"/>
        </w:rPr>
        <w:t xml:space="preserve"> </w:t>
      </w:r>
      <w:r>
        <w:rPr>
          <w:rFonts w:hint="default" w:ascii="Times New Roman" w:hAnsi="Times New Roman" w:cs="Times New Roman"/>
          <w:w w:val="95"/>
          <w:sz w:val="28"/>
        </w:rPr>
        <w:t xml:space="preserve">id_jabatan </w:t>
      </w:r>
      <w:r>
        <w:rPr>
          <w:rFonts w:hint="default" w:ascii="Times New Roman" w:hAnsi="Times New Roman" w:cs="Times New Roman"/>
          <w:sz w:val="28"/>
        </w:rPr>
        <w:t>di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Jabatan)</w:t>
      </w:r>
    </w:p>
    <w:p>
      <w:pPr>
        <w:pStyle w:val="7"/>
        <w:numPr>
          <w:ilvl w:val="1"/>
          <w:numId w:val="6"/>
        </w:numPr>
        <w:tabs>
          <w:tab w:val="left" w:pos="2400"/>
          <w:tab w:val="left" w:pos="2401"/>
        </w:tabs>
        <w:spacing w:before="22" w:after="0" w:line="240" w:lineRule="auto"/>
        <w:ind w:left="240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Program</w:t>
      </w:r>
      <w:r>
        <w:rPr>
          <w:rFonts w:hint="default" w:ascii="Times New Roman" w:hAnsi="Times New Roman" w:cs="Times New Roman"/>
          <w:b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Tv</w:t>
      </w:r>
      <w:r>
        <w:rPr>
          <w:rFonts w:hint="default" w:ascii="Times New Roman" w:hAnsi="Times New Roman" w:cs="Times New Roman"/>
          <w:b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menempati</w:t>
      </w:r>
      <w:r>
        <w:rPr>
          <w:rFonts w:hint="default" w:ascii="Times New Roman" w:hAnsi="Times New Roman" w:cs="Times New Roman"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b/>
          <w:sz w:val="28"/>
        </w:rPr>
        <w:t>Ruang</w:t>
      </w:r>
      <w:r>
        <w:rPr>
          <w:rFonts w:hint="default" w:ascii="Times New Roman" w:hAnsi="Times New Roman" w:cs="Times New Roman"/>
          <w:b/>
          <w:spacing w:val="-1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48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utama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Program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Tv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1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Tabel kedua =</w:t>
      </w:r>
      <w:r>
        <w:rPr>
          <w:rFonts w:hint="default" w:ascii="Times New Roman" w:hAnsi="Times New Roman" w:cs="Times New Roman"/>
          <w:spacing w:val="-5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Ruang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5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Relationship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to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one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(1:1)</w:t>
      </w:r>
    </w:p>
    <w:p>
      <w:pPr>
        <w:pStyle w:val="7"/>
        <w:numPr>
          <w:ilvl w:val="2"/>
          <w:numId w:val="6"/>
        </w:numPr>
        <w:tabs>
          <w:tab w:val="left" w:pos="3121"/>
        </w:tabs>
        <w:spacing w:before="22" w:after="0" w:line="240" w:lineRule="auto"/>
        <w:ind w:left="3121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Attribute</w:t>
      </w:r>
      <w:r>
        <w:rPr>
          <w:rFonts w:hint="default" w:ascii="Times New Roman" w:hAnsi="Times New Roman" w:cs="Times New Roman"/>
          <w:spacing w:val="-2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penghubung</w:t>
      </w:r>
      <w:r>
        <w:rPr>
          <w:rFonts w:hint="default" w:ascii="Times New Roman" w:hAnsi="Times New Roman" w:cs="Times New Roman"/>
          <w:spacing w:val="-2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=</w:t>
      </w:r>
      <w:r>
        <w:rPr>
          <w:rFonts w:hint="default" w:ascii="Times New Roman" w:hAnsi="Times New Roman" w:cs="Times New Roman"/>
          <w:spacing w:val="-20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id_program,</w:t>
      </w:r>
      <w:r>
        <w:rPr>
          <w:rFonts w:hint="default" w:ascii="Times New Roman" w:hAnsi="Times New Roman" w:cs="Times New Roman"/>
          <w:spacing w:val="-24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id_ruang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  <w:sz w:val="28"/>
        </w:rPr>
        <w:sectPr>
          <w:pgSz w:w="12240" w:h="15840"/>
          <w:pgMar w:top="1420" w:right="420" w:bottom="280" w:left="480" w:header="720" w:footer="720" w:gutter="0"/>
        </w:sectPr>
      </w:pPr>
    </w:p>
    <w:p>
      <w:pPr>
        <w:pStyle w:val="2"/>
        <w:numPr>
          <w:ilvl w:val="0"/>
          <w:numId w:val="6"/>
        </w:numPr>
        <w:tabs>
          <w:tab w:val="left" w:pos="1681"/>
        </w:tabs>
        <w:spacing w:before="59" w:after="0" w:line="240" w:lineRule="auto"/>
        <w:ind w:left="1680" w:right="0" w:hanging="36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258445</wp:posOffset>
            </wp:positionV>
            <wp:extent cx="5895340" cy="4703445"/>
            <wp:effectExtent l="0" t="0" r="0" b="0"/>
            <wp:wrapTopAndBottom/>
            <wp:docPr id="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218" cy="470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t>Menggambar ERDiagram</w:t>
      </w:r>
    </w:p>
    <w:p>
      <w:pPr>
        <w:spacing w:after="0" w:line="240" w:lineRule="auto"/>
        <w:jc w:val="left"/>
        <w:rPr>
          <w:rFonts w:hint="default" w:ascii="Times New Roman" w:hAnsi="Times New Roman" w:cs="Times New Roman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spacing w:before="59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MODUL 3</w:t>
      </w:r>
    </w:p>
    <w:p>
      <w:pPr>
        <w:spacing w:before="26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No 1</w:t>
      </w:r>
    </w:p>
    <w:p>
      <w:pPr>
        <w:spacing w:before="26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Tabel relasi Database Perkuliahan</w:t>
      </w:r>
    </w:p>
    <w:p>
      <w:pPr>
        <w:pStyle w:val="3"/>
        <w:rPr>
          <w:rFonts w:hint="default" w:ascii="Times New Roman" w:hAnsi="Times New Roman" w:cs="Times New Roman"/>
          <w:b/>
          <w:sz w:val="20"/>
        </w:rPr>
      </w:pPr>
    </w:p>
    <w:p>
      <w:pPr>
        <w:pStyle w:val="3"/>
        <w:spacing w:before="10"/>
        <w:rPr>
          <w:rFonts w:hint="default" w:ascii="Times New Roman" w:hAnsi="Times New Roman" w:cs="Times New Roman"/>
          <w:b/>
          <w:sz w:val="12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995680</wp:posOffset>
            </wp:positionH>
            <wp:positionV relativeFrom="paragraph">
              <wp:posOffset>118745</wp:posOffset>
            </wp:positionV>
            <wp:extent cx="5928995" cy="5515610"/>
            <wp:effectExtent l="0" t="0" r="0" b="0"/>
            <wp:wrapTopAndBottom/>
            <wp:docPr id="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6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03" cy="5515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2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3"/>
        <w:spacing w:before="3"/>
        <w:rPr>
          <w:rFonts w:hint="default" w:ascii="Times New Roman" w:hAnsi="Times New Roman" w:cs="Times New Roman"/>
          <w:b/>
          <w:sz w:val="17"/>
        </w:rPr>
      </w:pPr>
    </w:p>
    <w:p>
      <w:pPr>
        <w:spacing w:before="88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No 2</w:t>
      </w:r>
    </w:p>
    <w:p>
      <w:pPr>
        <w:spacing w:before="26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Tabel relasi Database Stasiun Tv</w:t>
      </w:r>
    </w:p>
    <w:p>
      <w:pPr>
        <w:pStyle w:val="3"/>
        <w:rPr>
          <w:rFonts w:hint="default" w:ascii="Times New Roman" w:hAnsi="Times New Roman" w:cs="Times New Roman"/>
          <w:b/>
          <w:sz w:val="24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200025</wp:posOffset>
            </wp:positionV>
            <wp:extent cx="6202045" cy="6471920"/>
            <wp:effectExtent l="0" t="0" r="0" b="0"/>
            <wp:wrapTopAndBottom/>
            <wp:docPr id="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333" cy="6471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24"/>
        </w:rPr>
        <w:sectPr>
          <w:pgSz w:w="12240" w:h="15840"/>
          <w:pgMar w:top="1500" w:right="420" w:bottom="280" w:left="480" w:header="720" w:footer="720" w:gutter="0"/>
        </w:sectPr>
      </w:pPr>
    </w:p>
    <w:p>
      <w:pPr>
        <w:spacing w:before="59"/>
        <w:ind w:left="1052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sz w:val="28"/>
        </w:rPr>
        <w:t>MODUL 4</w:t>
      </w:r>
    </w:p>
    <w:p>
      <w:pPr>
        <w:pStyle w:val="3"/>
        <w:spacing w:before="9"/>
        <w:rPr>
          <w:rFonts w:hint="default" w:ascii="Times New Roman" w:hAnsi="Times New Roman" w:cs="Times New Roman"/>
          <w:b/>
          <w:sz w:val="31"/>
        </w:rPr>
      </w:pPr>
    </w:p>
    <w:p>
      <w:pPr>
        <w:pStyle w:val="3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244475</wp:posOffset>
            </wp:positionV>
            <wp:extent cx="3296285" cy="1262380"/>
            <wp:effectExtent l="0" t="0" r="0" b="0"/>
            <wp:wrapTopAndBottom/>
            <wp:docPr id="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8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6220" cy="1262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t>Membuat database kuliah dan membuat table mata kuliah</w:t>
      </w:r>
    </w:p>
    <w:p>
      <w:pPr>
        <w:pStyle w:val="3"/>
        <w:spacing w:before="4"/>
        <w:rPr>
          <w:rFonts w:hint="default" w:ascii="Times New Roman" w:hAnsi="Times New Roman" w:cs="Times New Roman"/>
          <w:sz w:val="44"/>
        </w:rPr>
      </w:pPr>
    </w:p>
    <w:p>
      <w:pPr>
        <w:pStyle w:val="3"/>
        <w:spacing w:before="1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Membuat tabel dosen</w:t>
      </w:r>
    </w:p>
    <w:p>
      <w:pPr>
        <w:pStyle w:val="3"/>
        <w:spacing w:before="1"/>
        <w:rPr>
          <w:rFonts w:hint="default" w:ascii="Times New Roman" w:hAnsi="Times New Roman" w:cs="Times New Roman"/>
          <w:sz w:val="10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98425</wp:posOffset>
            </wp:positionV>
            <wp:extent cx="3531235" cy="675005"/>
            <wp:effectExtent l="0" t="0" r="0" b="0"/>
            <wp:wrapTopAndBottom/>
            <wp:docPr id="1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9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1552" cy="674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9"/>
        <w:rPr>
          <w:rFonts w:hint="default" w:ascii="Times New Roman" w:hAnsi="Times New Roman" w:cs="Times New Roman"/>
          <w:sz w:val="38"/>
        </w:rPr>
      </w:pPr>
    </w:p>
    <w:p>
      <w:pPr>
        <w:pStyle w:val="3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226060</wp:posOffset>
            </wp:positionV>
            <wp:extent cx="6015355" cy="1308735"/>
            <wp:effectExtent l="0" t="0" r="0" b="0"/>
            <wp:wrapTopAndBottom/>
            <wp:docPr id="1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0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279" cy="130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t>Membuat tabel ruangan</w:t>
      </w:r>
    </w:p>
    <w:p>
      <w:pPr>
        <w:pStyle w:val="3"/>
        <w:rPr>
          <w:rFonts w:hint="default" w:ascii="Times New Roman" w:hAnsi="Times New Roman" w:cs="Times New Roman"/>
          <w:sz w:val="30"/>
        </w:rPr>
      </w:pPr>
    </w:p>
    <w:p>
      <w:pPr>
        <w:pStyle w:val="3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Membuat tabel mahasiswa</w:t>
      </w:r>
    </w:p>
    <w:p>
      <w:pPr>
        <w:pStyle w:val="3"/>
        <w:spacing w:before="4"/>
        <w:rPr>
          <w:rFonts w:hint="default" w:ascii="Times New Roman" w:hAnsi="Times New Roman" w:cs="Times New Roman"/>
          <w:sz w:val="14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129540</wp:posOffset>
            </wp:positionV>
            <wp:extent cx="5645785" cy="1308100"/>
            <wp:effectExtent l="0" t="0" r="0" b="0"/>
            <wp:wrapTopAndBottom/>
            <wp:docPr id="1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1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565" cy="1308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4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3"/>
        <w:spacing w:before="71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Membuat tabel relasi matakuliah_has_dosen</w:t>
      </w:r>
    </w:p>
    <w:p>
      <w:pPr>
        <w:pStyle w:val="3"/>
        <w:rPr>
          <w:rFonts w:hint="default" w:ascii="Times New Roman" w:hAnsi="Times New Roman" w:cs="Times New Roman"/>
          <w:sz w:val="15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133985</wp:posOffset>
            </wp:positionV>
            <wp:extent cx="5882640" cy="761365"/>
            <wp:effectExtent l="0" t="0" r="0" b="0"/>
            <wp:wrapTopAndBottom/>
            <wp:docPr id="1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2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2513" cy="761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8"/>
        <w:rPr>
          <w:rFonts w:hint="default" w:ascii="Times New Roman" w:hAnsi="Times New Roman" w:cs="Times New Roman"/>
          <w:sz w:val="42"/>
        </w:rPr>
      </w:pPr>
    </w:p>
    <w:p>
      <w:pPr>
        <w:pStyle w:val="3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Membuat tabel relasi matakuliah_has_mahasiswa</w:t>
      </w:r>
    </w:p>
    <w:p>
      <w:pPr>
        <w:pStyle w:val="3"/>
        <w:spacing w:before="1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105410</wp:posOffset>
            </wp:positionV>
            <wp:extent cx="5697220" cy="726440"/>
            <wp:effectExtent l="0" t="0" r="0" b="0"/>
            <wp:wrapTopAndBottom/>
            <wp:docPr id="1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3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930" cy="726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23"/>
        <w:ind w:left="105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tabel yang sudah di bentuk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4"/>
        <w:rPr>
          <w:rFonts w:hint="default" w:ascii="Times New Roman" w:hAnsi="Times New Roman" w:cs="Times New Roman"/>
          <w:sz w:val="13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121920</wp:posOffset>
            </wp:positionV>
            <wp:extent cx="2823845" cy="1314450"/>
            <wp:effectExtent l="0" t="0" r="0" b="0"/>
            <wp:wrapTopAndBottom/>
            <wp:docPr id="2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4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969" cy="1314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3"/>
        <w:rPr>
          <w:rFonts w:hint="default" w:ascii="Times New Roman" w:hAnsi="Times New Roman" w:cs="Times New Roman"/>
          <w:sz w:val="36"/>
        </w:rPr>
      </w:pPr>
    </w:p>
    <w:p>
      <w:pPr>
        <w:pStyle w:val="3"/>
        <w:spacing w:line="259" w:lineRule="auto"/>
        <w:ind w:left="1052" w:right="3317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atribut dari suatu tabel mengunakan “Describe” Contoh :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4"/>
        <w:rPr>
          <w:rFonts w:hint="default" w:ascii="Times New Roman" w:hAnsi="Times New Roman" w:cs="Times New Roman"/>
          <w:sz w:val="12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114935</wp:posOffset>
            </wp:positionV>
            <wp:extent cx="4403090" cy="1384300"/>
            <wp:effectExtent l="0" t="0" r="0" b="0"/>
            <wp:wrapTopAndBottom/>
            <wp:docPr id="2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5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885" cy="1384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2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5</w:t>
      </w:r>
    </w:p>
    <w:p>
      <w:pPr>
        <w:pStyle w:val="7"/>
        <w:numPr>
          <w:ilvl w:val="0"/>
          <w:numId w:val="7"/>
        </w:numPr>
        <w:tabs>
          <w:tab w:val="left" w:pos="1681"/>
        </w:tabs>
        <w:spacing w:before="18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Nasabah</w:t>
      </w:r>
      <w:r>
        <w:rPr>
          <w:rFonts w:hint="default" w:ascii="Times New Roman" w:hAnsi="Times New Roman" w:cs="Times New Roman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3"/>
        <w:spacing w:before="46"/>
        <w:ind w:left="168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Memasukan 10 record data untuk table Nasabah dan menampilkannya.</w:t>
      </w:r>
    </w:p>
    <w:p>
      <w:pPr>
        <w:pStyle w:val="3"/>
        <w:spacing w:before="1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200660</wp:posOffset>
            </wp:positionV>
            <wp:extent cx="5688965" cy="5309870"/>
            <wp:effectExtent l="0" t="0" r="0" b="0"/>
            <wp:wrapTopAndBottom/>
            <wp:docPr id="2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159" cy="5309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24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7"/>
        <w:numPr>
          <w:ilvl w:val="0"/>
          <w:numId w:val="7"/>
        </w:numPr>
        <w:tabs>
          <w:tab w:val="left" w:pos="1681"/>
        </w:tabs>
        <w:spacing w:before="71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Cabang Bank :</w:t>
      </w:r>
    </w:p>
    <w:p>
      <w:pPr>
        <w:pStyle w:val="3"/>
        <w:spacing w:before="50" w:line="273" w:lineRule="auto"/>
        <w:ind w:left="1680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Memasukkan 10 record data ke dalam table Cabang Bank dan menampilkan hasilnya.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6"/>
        <w:rPr>
          <w:rFonts w:hint="default" w:ascii="Times New Roman" w:hAnsi="Times New Roman" w:cs="Times New Roman"/>
          <w:sz w:val="14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130810</wp:posOffset>
            </wp:positionV>
            <wp:extent cx="5641975" cy="5890895"/>
            <wp:effectExtent l="0" t="0" r="0" b="0"/>
            <wp:wrapTopAndBottom/>
            <wp:docPr id="27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990" cy="5890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4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7"/>
        <w:numPr>
          <w:ilvl w:val="0"/>
          <w:numId w:val="7"/>
        </w:numPr>
        <w:tabs>
          <w:tab w:val="left" w:pos="1681"/>
        </w:tabs>
        <w:spacing w:before="71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Rekening :</w:t>
      </w:r>
    </w:p>
    <w:p>
      <w:pPr>
        <w:pStyle w:val="3"/>
        <w:spacing w:before="50" w:line="273" w:lineRule="auto"/>
        <w:ind w:left="1680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Memasukkan 10 record data ke dalam table Rekening dan menampilkan datanya.</w:t>
      </w:r>
    </w:p>
    <w:p>
      <w:pPr>
        <w:pStyle w:val="3"/>
        <w:spacing w:before="3"/>
        <w:rPr>
          <w:rFonts w:hint="default" w:ascii="Times New Roman" w:hAnsi="Times New Roman" w:cs="Times New Roman"/>
          <w:sz w:val="2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179705</wp:posOffset>
            </wp:positionV>
            <wp:extent cx="5968365" cy="6344285"/>
            <wp:effectExtent l="0" t="0" r="0" b="0"/>
            <wp:wrapTopAndBottom/>
            <wp:docPr id="2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160" cy="6344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6740525</wp:posOffset>
            </wp:positionV>
            <wp:extent cx="1741170" cy="267335"/>
            <wp:effectExtent l="0" t="0" r="0" b="0"/>
            <wp:wrapTopAndBottom/>
            <wp:docPr id="3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095" cy="267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7"/>
        <w:rPr>
          <w:rFonts w:hint="default" w:ascii="Times New Roman" w:hAnsi="Times New Roman" w:cs="Times New Roman"/>
          <w:sz w:val="23"/>
        </w:rPr>
      </w:pPr>
    </w:p>
    <w:p>
      <w:pPr>
        <w:spacing w:after="0"/>
        <w:rPr>
          <w:rFonts w:hint="default" w:ascii="Times New Roman" w:hAnsi="Times New Roman" w:cs="Times New Roman"/>
          <w:sz w:val="23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7"/>
        <w:numPr>
          <w:ilvl w:val="0"/>
          <w:numId w:val="7"/>
        </w:numPr>
        <w:tabs>
          <w:tab w:val="left" w:pos="1681"/>
        </w:tabs>
        <w:spacing w:before="71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Nasabah Has Rekening</w:t>
      </w:r>
      <w:r>
        <w:rPr>
          <w:rFonts w:hint="default" w:ascii="Times New Roman" w:hAnsi="Times New Roman" w:cs="Times New Roman"/>
          <w:spacing w:val="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3"/>
        <w:spacing w:before="50" w:line="273" w:lineRule="auto"/>
        <w:ind w:left="1680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Memasukkan 10 record data kedalam table Nasabah has Rekening dan menampilkan datanya.</w:t>
      </w:r>
    </w:p>
    <w:p>
      <w:pPr>
        <w:pStyle w:val="3"/>
        <w:spacing w:before="5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173990</wp:posOffset>
            </wp:positionV>
            <wp:extent cx="5316220" cy="5447665"/>
            <wp:effectExtent l="0" t="0" r="0" b="0"/>
            <wp:wrapTopAndBottom/>
            <wp:docPr id="3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035" cy="5447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20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7"/>
        <w:numPr>
          <w:ilvl w:val="0"/>
          <w:numId w:val="7"/>
        </w:numPr>
        <w:tabs>
          <w:tab w:val="left" w:pos="1681"/>
        </w:tabs>
        <w:spacing w:before="58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Transaksi</w:t>
      </w:r>
      <w:r>
        <w:rPr>
          <w:rFonts w:hint="default" w:ascii="Times New Roman" w:hAnsi="Times New Roman" w:cs="Times New Roman"/>
          <w:spacing w:val="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pStyle w:val="3"/>
        <w:spacing w:before="21"/>
        <w:ind w:left="166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291465</wp:posOffset>
            </wp:positionV>
            <wp:extent cx="5782310" cy="7426960"/>
            <wp:effectExtent l="0" t="0" r="0" b="0"/>
            <wp:wrapTopAndBottom/>
            <wp:docPr id="3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1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5" cy="7427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t>Memasukkan 20 record data ke dalam table Transaksi dan menampilkan hasilnya.</w:t>
      </w:r>
    </w:p>
    <w:p>
      <w:pPr>
        <w:spacing w:after="0"/>
        <w:rPr>
          <w:rFonts w:hint="default" w:ascii="Times New Roman" w:hAnsi="Times New Roman" w:cs="Times New Roman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3"/>
        <w:ind w:left="960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5525135" cy="5245100"/>
            <wp:effectExtent l="0" t="0" r="0" b="0"/>
            <wp:docPr id="3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2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726" cy="524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  <w:sz w:val="20"/>
        </w:rPr>
        <w:sectPr>
          <w:pgSz w:w="12240" w:h="15840"/>
          <w:pgMar w:top="1500" w:right="420" w:bottom="280" w:left="480" w:header="720" w:footer="720" w:gutter="0"/>
        </w:sectPr>
      </w:pPr>
    </w:p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6</w:t>
      </w:r>
    </w:p>
    <w:p>
      <w:pPr>
        <w:pStyle w:val="3"/>
        <w:spacing w:before="3"/>
        <w:rPr>
          <w:rFonts w:hint="default" w:ascii="Times New Roman" w:hAnsi="Times New Roman" w:cs="Times New Roman"/>
          <w:b/>
          <w:sz w:val="32"/>
        </w:rPr>
      </w:pPr>
    </w:p>
    <w:p>
      <w:pPr>
        <w:spacing w:before="0"/>
        <w:ind w:left="1052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1</w:t>
      </w:r>
    </w:p>
    <w:p>
      <w:pPr>
        <w:pStyle w:val="3"/>
        <w:spacing w:before="4"/>
        <w:rPr>
          <w:rFonts w:hint="default" w:ascii="Times New Roman" w:hAnsi="Times New Roman" w:cs="Times New Roman"/>
          <w:sz w:val="33"/>
        </w:rPr>
      </w:pPr>
    </w:p>
    <w:p>
      <w:pPr>
        <w:pStyle w:val="3"/>
        <w:spacing w:line="259" w:lineRule="auto"/>
        <w:ind w:left="960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463550</wp:posOffset>
            </wp:positionH>
            <wp:positionV relativeFrom="paragraph">
              <wp:posOffset>494665</wp:posOffset>
            </wp:positionV>
            <wp:extent cx="6781800" cy="6212840"/>
            <wp:effectExtent l="0" t="0" r="0" b="0"/>
            <wp:wrapTopAndBottom/>
            <wp:docPr id="3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3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1837" cy="6212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</w:rPr>
        <w:t>Menampilkan nama nasabah, alamat nasabah, jenis transaksi dan jumlah transaksi dimana jenis transaksinya adalah kredit dan di urutkan berdasarkan nama nasabah.</w:t>
      </w:r>
    </w:p>
    <w:p>
      <w:pPr>
        <w:spacing w:after="0" w:line="259" w:lineRule="auto"/>
        <w:rPr>
          <w:rFonts w:hint="default" w:ascii="Times New Roman" w:hAnsi="Times New Roman" w:cs="Times New Roman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spacing w:before="76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2</w:t>
      </w:r>
    </w:p>
    <w:p>
      <w:pPr>
        <w:pStyle w:val="3"/>
        <w:spacing w:before="175" w:line="259" w:lineRule="auto"/>
        <w:ind w:left="960" w:right="308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nomer rekening, nama nasabah, jenis transaksi dan jumlah transaksi yang melakukan transaksi pada tanggal 21 November 2009 dan diurutkan berdasarkan nama nasabah.</w:t>
      </w:r>
    </w:p>
    <w:p>
      <w:pPr>
        <w:pStyle w:val="3"/>
        <w:spacing w:before="4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268434432" behindDoc="1" locked="0" layoutInCell="1" allowOverlap="1">
            <wp:simplePos x="0" y="0"/>
            <wp:positionH relativeFrom="page">
              <wp:posOffset>463550</wp:posOffset>
            </wp:positionH>
            <wp:positionV relativeFrom="paragraph">
              <wp:posOffset>107950</wp:posOffset>
            </wp:positionV>
            <wp:extent cx="6816725" cy="2499995"/>
            <wp:effectExtent l="0" t="0" r="0" b="0"/>
            <wp:wrapTopAndBottom/>
            <wp:docPr id="41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4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6459" cy="249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2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3</w:t>
      </w:r>
    </w:p>
    <w:p>
      <w:pPr>
        <w:pStyle w:val="3"/>
        <w:spacing w:before="175" w:line="259" w:lineRule="auto"/>
        <w:ind w:left="960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nomer rekening, nama nasabah, jenis transaksi, dan jumlah transaksi dimana jumlah transaksi = Rp. 20.000</w:t>
      </w:r>
    </w:p>
    <w:p>
      <w:pPr>
        <w:pStyle w:val="3"/>
        <w:spacing w:before="3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374015</wp:posOffset>
            </wp:positionH>
            <wp:positionV relativeFrom="paragraph">
              <wp:posOffset>106680</wp:posOffset>
            </wp:positionV>
            <wp:extent cx="6927850" cy="2723515"/>
            <wp:effectExtent l="0" t="0" r="0" b="0"/>
            <wp:wrapTopAndBottom/>
            <wp:docPr id="4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5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7811" cy="2723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1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spacing w:before="76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4</w:t>
      </w:r>
    </w:p>
    <w:p>
      <w:pPr>
        <w:pStyle w:val="3"/>
        <w:spacing w:before="175" w:line="259" w:lineRule="auto"/>
        <w:ind w:left="960" w:right="33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nomer rekening, nama nasabah dan alamat nasabah dimana nama nasabah di awali dengan kata „Su‟</w:t>
      </w:r>
    </w:p>
    <w:p>
      <w:pPr>
        <w:pStyle w:val="3"/>
        <w:spacing w:before="4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374015</wp:posOffset>
            </wp:positionH>
            <wp:positionV relativeFrom="paragraph">
              <wp:posOffset>107950</wp:posOffset>
            </wp:positionV>
            <wp:extent cx="6969125" cy="1993900"/>
            <wp:effectExtent l="0" t="0" r="0" b="0"/>
            <wp:wrapTopAndBottom/>
            <wp:docPr id="4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36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9044" cy="1993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1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spacing w:before="76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5</w:t>
      </w:r>
    </w:p>
    <w:p>
      <w:pPr>
        <w:pStyle w:val="3"/>
        <w:spacing w:before="175" w:line="259" w:lineRule="auto"/>
        <w:ind w:left="960" w:right="744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pacing w:val="-1"/>
        </w:rPr>
        <w:t>M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</w:rPr>
        <w:t>n</w:t>
      </w:r>
      <w:r>
        <w:rPr>
          <w:rFonts w:hint="default" w:ascii="Times New Roman" w:hAnsi="Times New Roman" w:cs="Times New Roman"/>
          <w:spacing w:val="3"/>
        </w:rPr>
        <w:t>a</w:t>
      </w:r>
      <w:r>
        <w:rPr>
          <w:rFonts w:hint="default" w:ascii="Times New Roman" w:hAnsi="Times New Roman" w:cs="Times New Roman"/>
          <w:spacing w:val="-2"/>
        </w:rPr>
        <w:t>m</w:t>
      </w:r>
      <w:r>
        <w:rPr>
          <w:rFonts w:hint="default" w:ascii="Times New Roman" w:hAnsi="Times New Roman" w:cs="Times New Roman"/>
        </w:rPr>
        <w:t>p</w:t>
      </w:r>
      <w:r>
        <w:rPr>
          <w:rFonts w:hint="default" w:ascii="Times New Roman" w:hAnsi="Times New Roman" w:cs="Times New Roman"/>
          <w:spacing w:val="1"/>
        </w:rPr>
        <w:t>i</w:t>
      </w:r>
      <w:r>
        <w:rPr>
          <w:rFonts w:hint="default" w:ascii="Times New Roman" w:hAnsi="Times New Roman" w:cs="Times New Roman"/>
          <w:spacing w:val="-2"/>
        </w:rPr>
        <w:t>l</w:t>
      </w:r>
      <w:r>
        <w:rPr>
          <w:rFonts w:hint="default" w:ascii="Times New Roman" w:hAnsi="Times New Roman" w:cs="Times New Roman"/>
        </w:rPr>
        <w:t>kan no</w:t>
      </w:r>
      <w:r>
        <w:rPr>
          <w:rFonts w:hint="default" w:ascii="Times New Roman" w:hAnsi="Times New Roman" w:cs="Times New Roman"/>
          <w:spacing w:val="1"/>
        </w:rPr>
        <w:t>m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</w:rPr>
        <w:t xml:space="preserve">r </w:t>
      </w:r>
      <w:r>
        <w:rPr>
          <w:rFonts w:hint="default" w:ascii="Times New Roman" w:hAnsi="Times New Roman" w:cs="Times New Roman"/>
          <w:spacing w:val="2"/>
        </w:rPr>
        <w:t>r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  <w:spacing w:val="3"/>
        </w:rPr>
        <w:t>k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  <w:spacing w:val="3"/>
        </w:rPr>
        <w:t>n</w:t>
      </w:r>
      <w:r>
        <w:rPr>
          <w:rFonts w:hint="default" w:ascii="Times New Roman" w:hAnsi="Times New Roman" w:cs="Times New Roman"/>
          <w:spacing w:val="-2"/>
        </w:rPr>
        <w:t>i</w:t>
      </w:r>
      <w:r>
        <w:rPr>
          <w:rFonts w:hint="default" w:ascii="Times New Roman" w:hAnsi="Times New Roman" w:cs="Times New Roman"/>
          <w:spacing w:val="3"/>
        </w:rPr>
        <w:t>n</w:t>
      </w:r>
      <w:r>
        <w:rPr>
          <w:rFonts w:hint="default" w:ascii="Times New Roman" w:hAnsi="Times New Roman" w:cs="Times New Roman"/>
        </w:rPr>
        <w:t>g d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  <w:spacing w:val="3"/>
        </w:rPr>
        <w:t>n</w:t>
      </w:r>
      <w:r>
        <w:rPr>
          <w:rFonts w:hint="default" w:ascii="Times New Roman" w:hAnsi="Times New Roman" w:cs="Times New Roman"/>
        </w:rPr>
        <w:t>gan a</w:t>
      </w:r>
      <w:r>
        <w:rPr>
          <w:rFonts w:hint="default" w:ascii="Times New Roman" w:hAnsi="Times New Roman" w:cs="Times New Roman"/>
          <w:spacing w:val="-3"/>
        </w:rPr>
        <w:t>l</w:t>
      </w:r>
      <w:r>
        <w:rPr>
          <w:rFonts w:hint="default" w:ascii="Times New Roman" w:hAnsi="Times New Roman" w:cs="Times New Roman"/>
          <w:spacing w:val="-2"/>
        </w:rPr>
        <w:t>i</w:t>
      </w:r>
      <w:r>
        <w:rPr>
          <w:rFonts w:hint="default" w:ascii="Times New Roman" w:hAnsi="Times New Roman" w:cs="Times New Roman"/>
        </w:rPr>
        <w:t xml:space="preserve">as </w:t>
      </w:r>
      <w:r>
        <w:rPr>
          <w:rFonts w:hint="default" w:ascii="Times New Roman" w:hAnsi="Times New Roman" w:cs="Times New Roman"/>
          <w:spacing w:val="-2"/>
          <w:w w:val="75"/>
        </w:rPr>
        <w:t>„</w:t>
      </w:r>
      <w:r>
        <w:rPr>
          <w:rFonts w:hint="default" w:ascii="Times New Roman" w:hAnsi="Times New Roman" w:cs="Times New Roman"/>
          <w:spacing w:val="1"/>
        </w:rPr>
        <w:t>N</w:t>
      </w:r>
      <w:r>
        <w:rPr>
          <w:rFonts w:hint="default" w:ascii="Times New Roman" w:hAnsi="Times New Roman" w:cs="Times New Roman"/>
        </w:rPr>
        <w:t>o</w:t>
      </w:r>
      <w:r>
        <w:rPr>
          <w:rFonts w:hint="default" w:ascii="Times New Roman" w:hAnsi="Times New Roman" w:cs="Times New Roman"/>
          <w:spacing w:val="1"/>
        </w:rPr>
        <w:t>m</w:t>
      </w:r>
      <w:r>
        <w:rPr>
          <w:rFonts w:hint="default" w:ascii="Times New Roman" w:hAnsi="Times New Roman" w:cs="Times New Roman"/>
          <w:spacing w:val="-4"/>
        </w:rPr>
        <w:t>o</w:t>
      </w:r>
      <w:r>
        <w:rPr>
          <w:rFonts w:hint="default" w:ascii="Times New Roman" w:hAnsi="Times New Roman" w:cs="Times New Roman"/>
        </w:rPr>
        <w:t>r R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  <w:spacing w:val="3"/>
        </w:rPr>
        <w:t>k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  <w:spacing w:val="3"/>
        </w:rPr>
        <w:t>n</w:t>
      </w:r>
      <w:r>
        <w:rPr>
          <w:rFonts w:hint="default" w:ascii="Times New Roman" w:hAnsi="Times New Roman" w:cs="Times New Roman"/>
          <w:spacing w:val="-2"/>
        </w:rPr>
        <w:t>i</w:t>
      </w:r>
      <w:r>
        <w:rPr>
          <w:rFonts w:hint="default" w:ascii="Times New Roman" w:hAnsi="Times New Roman" w:cs="Times New Roman"/>
          <w:spacing w:val="3"/>
        </w:rPr>
        <w:t>n</w:t>
      </w:r>
      <w:r>
        <w:rPr>
          <w:rFonts w:hint="default" w:ascii="Times New Roman" w:hAnsi="Times New Roman" w:cs="Times New Roman"/>
          <w:spacing w:val="-4"/>
        </w:rPr>
        <w:t>g</w:t>
      </w:r>
      <w:r>
        <w:rPr>
          <w:rFonts w:hint="default" w:ascii="Times New Roman" w:hAnsi="Times New Roman" w:cs="Times New Roman"/>
          <w:spacing w:val="-2"/>
          <w:w w:val="42"/>
        </w:rPr>
        <w:t>‟</w:t>
      </w:r>
      <w:r>
        <w:rPr>
          <w:rFonts w:hint="default" w:ascii="Times New Roman" w:hAnsi="Times New Roman" w:cs="Times New Roman"/>
        </w:rPr>
        <w:t>, na</w:t>
      </w:r>
      <w:r>
        <w:rPr>
          <w:rFonts w:hint="default" w:ascii="Times New Roman" w:hAnsi="Times New Roman" w:cs="Times New Roman"/>
          <w:spacing w:val="-3"/>
        </w:rPr>
        <w:t>m</w:t>
      </w:r>
      <w:r>
        <w:rPr>
          <w:rFonts w:hint="default" w:ascii="Times New Roman" w:hAnsi="Times New Roman" w:cs="Times New Roman"/>
        </w:rPr>
        <w:t>a na</w:t>
      </w:r>
      <w:r>
        <w:rPr>
          <w:rFonts w:hint="default" w:ascii="Times New Roman" w:hAnsi="Times New Roman" w:cs="Times New Roman"/>
          <w:spacing w:val="-2"/>
        </w:rPr>
        <w:t>s</w:t>
      </w:r>
      <w:r>
        <w:rPr>
          <w:rFonts w:hint="default" w:ascii="Times New Roman" w:hAnsi="Times New Roman" w:cs="Times New Roman"/>
        </w:rPr>
        <w:t>abah d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  <w:spacing w:val="3"/>
        </w:rPr>
        <w:t>n</w:t>
      </w:r>
      <w:r>
        <w:rPr>
          <w:rFonts w:hint="default" w:ascii="Times New Roman" w:hAnsi="Times New Roman" w:cs="Times New Roman"/>
          <w:spacing w:val="-4"/>
        </w:rPr>
        <w:t>g</w:t>
      </w:r>
      <w:r>
        <w:rPr>
          <w:rFonts w:hint="default" w:ascii="Times New Roman" w:hAnsi="Times New Roman" w:cs="Times New Roman"/>
        </w:rPr>
        <w:t xml:space="preserve">an </w:t>
      </w:r>
      <w:r>
        <w:rPr>
          <w:rFonts w:hint="default" w:ascii="Times New Roman" w:hAnsi="Times New Roman" w:cs="Times New Roman"/>
          <w:spacing w:val="3"/>
        </w:rPr>
        <w:t>a</w:t>
      </w:r>
      <w:r>
        <w:rPr>
          <w:rFonts w:hint="default" w:ascii="Times New Roman" w:hAnsi="Times New Roman" w:cs="Times New Roman"/>
          <w:spacing w:val="-6"/>
        </w:rPr>
        <w:t>l</w:t>
      </w:r>
      <w:r>
        <w:rPr>
          <w:rFonts w:hint="default" w:ascii="Times New Roman" w:hAnsi="Times New Roman" w:cs="Times New Roman"/>
          <w:spacing w:val="-2"/>
        </w:rPr>
        <w:t>i</w:t>
      </w:r>
      <w:r>
        <w:rPr>
          <w:rFonts w:hint="default" w:ascii="Times New Roman" w:hAnsi="Times New Roman" w:cs="Times New Roman"/>
        </w:rPr>
        <w:t xml:space="preserve">as </w:t>
      </w:r>
      <w:r>
        <w:rPr>
          <w:rFonts w:hint="default" w:ascii="Times New Roman" w:hAnsi="Times New Roman" w:cs="Times New Roman"/>
          <w:spacing w:val="-2"/>
          <w:w w:val="75"/>
        </w:rPr>
        <w:t>„</w:t>
      </w:r>
      <w:r>
        <w:rPr>
          <w:rFonts w:hint="default" w:ascii="Times New Roman" w:hAnsi="Times New Roman" w:cs="Times New Roman"/>
          <w:spacing w:val="1"/>
        </w:rPr>
        <w:t>N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3"/>
        </w:rPr>
        <w:t>m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1"/>
        </w:rPr>
        <w:t xml:space="preserve"> N</w:t>
      </w:r>
      <w:r>
        <w:rPr>
          <w:rFonts w:hint="default" w:ascii="Times New Roman" w:hAnsi="Times New Roman" w:cs="Times New Roman"/>
        </w:rPr>
        <w:t>a</w:t>
      </w:r>
      <w:r>
        <w:rPr>
          <w:rFonts w:hint="default" w:ascii="Times New Roman" w:hAnsi="Times New Roman" w:cs="Times New Roman"/>
          <w:spacing w:val="-2"/>
        </w:rPr>
        <w:t>s</w:t>
      </w:r>
      <w:r>
        <w:rPr>
          <w:rFonts w:hint="default" w:ascii="Times New Roman" w:hAnsi="Times New Roman" w:cs="Times New Roman"/>
          <w:w w:val="83"/>
        </w:rPr>
        <w:t>abah</w:t>
      </w:r>
      <w:r>
        <w:rPr>
          <w:rFonts w:hint="default" w:ascii="Times New Roman" w:hAnsi="Times New Roman" w:cs="Times New Roman"/>
          <w:spacing w:val="-2"/>
          <w:w w:val="83"/>
        </w:rPr>
        <w:t>‟</w:t>
      </w:r>
      <w:r>
        <w:rPr>
          <w:rFonts w:hint="default" w:ascii="Times New Roman" w:hAnsi="Times New Roman" w:cs="Times New Roman"/>
        </w:rPr>
        <w:t xml:space="preserve">, </w:t>
      </w:r>
      <w:r>
        <w:rPr>
          <w:rFonts w:hint="default" w:ascii="Times New Roman" w:hAnsi="Times New Roman" w:cs="Times New Roman"/>
          <w:spacing w:val="2"/>
        </w:rPr>
        <w:t>j</w:t>
      </w:r>
      <w:r>
        <w:rPr>
          <w:rFonts w:hint="default" w:ascii="Times New Roman" w:hAnsi="Times New Roman" w:cs="Times New Roman"/>
        </w:rPr>
        <w:t>u</w:t>
      </w:r>
      <w:r>
        <w:rPr>
          <w:rFonts w:hint="default" w:ascii="Times New Roman" w:hAnsi="Times New Roman" w:cs="Times New Roman"/>
          <w:spacing w:val="-2"/>
        </w:rPr>
        <w:t>m</w:t>
      </w:r>
      <w:r>
        <w:rPr>
          <w:rFonts w:hint="default" w:ascii="Times New Roman" w:hAnsi="Times New Roman" w:cs="Times New Roman"/>
          <w:spacing w:val="-6"/>
        </w:rPr>
        <w:t>l</w:t>
      </w:r>
      <w:r>
        <w:rPr>
          <w:rFonts w:hint="default" w:ascii="Times New Roman" w:hAnsi="Times New Roman" w:cs="Times New Roman"/>
        </w:rPr>
        <w:t xml:space="preserve">ah </w:t>
      </w:r>
      <w:r>
        <w:rPr>
          <w:rFonts w:hint="default" w:ascii="Times New Roman" w:hAnsi="Times New Roman" w:cs="Times New Roman"/>
          <w:spacing w:val="2"/>
        </w:rPr>
        <w:t>t</w:t>
      </w:r>
      <w:r>
        <w:rPr>
          <w:rFonts w:hint="default" w:ascii="Times New Roman" w:hAnsi="Times New Roman" w:cs="Times New Roman"/>
          <w:spacing w:val="-2"/>
        </w:rPr>
        <w:t>r</w:t>
      </w:r>
      <w:r>
        <w:rPr>
          <w:rFonts w:hint="default" w:ascii="Times New Roman" w:hAnsi="Times New Roman" w:cs="Times New Roman"/>
        </w:rPr>
        <w:t>an</w:t>
      </w:r>
      <w:r>
        <w:rPr>
          <w:rFonts w:hint="default" w:ascii="Times New Roman" w:hAnsi="Times New Roman" w:cs="Times New Roman"/>
          <w:spacing w:val="2"/>
        </w:rPr>
        <w:t>s</w:t>
      </w:r>
      <w:r>
        <w:rPr>
          <w:rFonts w:hint="default" w:ascii="Times New Roman" w:hAnsi="Times New Roman" w:cs="Times New Roman"/>
        </w:rPr>
        <w:t>ak</w:t>
      </w:r>
      <w:r>
        <w:rPr>
          <w:rFonts w:hint="default" w:ascii="Times New Roman" w:hAnsi="Times New Roman" w:cs="Times New Roman"/>
          <w:spacing w:val="-2"/>
        </w:rPr>
        <w:t>s</w:t>
      </w:r>
      <w:r>
        <w:rPr>
          <w:rFonts w:hint="default" w:ascii="Times New Roman" w:hAnsi="Times New Roman" w:cs="Times New Roman"/>
        </w:rPr>
        <w:t>i d</w:t>
      </w:r>
      <w:r>
        <w:rPr>
          <w:rFonts w:hint="default" w:ascii="Times New Roman" w:hAnsi="Times New Roman" w:cs="Times New Roman"/>
          <w:spacing w:val="-5"/>
        </w:rPr>
        <w:t>e</w:t>
      </w:r>
      <w:r>
        <w:rPr>
          <w:rFonts w:hint="default" w:ascii="Times New Roman" w:hAnsi="Times New Roman" w:cs="Times New Roman"/>
          <w:spacing w:val="3"/>
        </w:rPr>
        <w:t>n</w:t>
      </w:r>
      <w:r>
        <w:rPr>
          <w:rFonts w:hint="default" w:ascii="Times New Roman" w:hAnsi="Times New Roman" w:cs="Times New Roman"/>
          <w:spacing w:val="-4"/>
        </w:rPr>
        <w:t>g</w:t>
      </w:r>
      <w:r>
        <w:rPr>
          <w:rFonts w:hint="default" w:ascii="Times New Roman" w:hAnsi="Times New Roman" w:cs="Times New Roman"/>
        </w:rPr>
        <w:t xml:space="preserve">an </w:t>
      </w:r>
      <w:r>
        <w:rPr>
          <w:rFonts w:hint="default" w:ascii="Times New Roman" w:hAnsi="Times New Roman" w:cs="Times New Roman"/>
          <w:spacing w:val="3"/>
        </w:rPr>
        <w:t>a</w:t>
      </w:r>
      <w:r>
        <w:rPr>
          <w:rFonts w:hint="default" w:ascii="Times New Roman" w:hAnsi="Times New Roman" w:cs="Times New Roman"/>
          <w:spacing w:val="-2"/>
        </w:rPr>
        <w:t>li</w:t>
      </w:r>
      <w:r>
        <w:rPr>
          <w:rFonts w:hint="default" w:ascii="Times New Roman" w:hAnsi="Times New Roman" w:cs="Times New Roman"/>
        </w:rPr>
        <w:t xml:space="preserve">as </w:t>
      </w:r>
      <w:r>
        <w:rPr>
          <w:rFonts w:hint="default" w:ascii="Times New Roman" w:hAnsi="Times New Roman" w:cs="Times New Roman"/>
          <w:spacing w:val="-2"/>
          <w:w w:val="75"/>
        </w:rPr>
        <w:t>„</w:t>
      </w:r>
      <w:r>
        <w:rPr>
          <w:rFonts w:hint="default" w:ascii="Times New Roman" w:hAnsi="Times New Roman" w:cs="Times New Roman"/>
          <w:spacing w:val="2"/>
        </w:rPr>
        <w:t>J</w:t>
      </w:r>
      <w:r>
        <w:rPr>
          <w:rFonts w:hint="default" w:ascii="Times New Roman" w:hAnsi="Times New Roman" w:cs="Times New Roman"/>
        </w:rPr>
        <w:t>u</w:t>
      </w:r>
      <w:r>
        <w:rPr>
          <w:rFonts w:hint="default" w:ascii="Times New Roman" w:hAnsi="Times New Roman" w:cs="Times New Roman"/>
          <w:spacing w:val="7"/>
        </w:rPr>
        <w:t>m</w:t>
      </w:r>
      <w:r>
        <w:rPr>
          <w:rFonts w:hint="default" w:ascii="Times New Roman" w:hAnsi="Times New Roman" w:cs="Times New Roman"/>
          <w:spacing w:val="-6"/>
        </w:rPr>
        <w:t>l</w:t>
      </w:r>
      <w:r>
        <w:rPr>
          <w:rFonts w:hint="default" w:ascii="Times New Roman" w:hAnsi="Times New Roman" w:cs="Times New Roman"/>
        </w:rPr>
        <w:t>ah T</w:t>
      </w:r>
      <w:r>
        <w:rPr>
          <w:rFonts w:hint="default" w:ascii="Times New Roman" w:hAnsi="Times New Roman" w:cs="Times New Roman"/>
          <w:spacing w:val="-2"/>
        </w:rPr>
        <w:t>r</w:t>
      </w:r>
      <w:r>
        <w:rPr>
          <w:rFonts w:hint="default" w:ascii="Times New Roman" w:hAnsi="Times New Roman" w:cs="Times New Roman"/>
        </w:rPr>
        <w:t>an</w:t>
      </w:r>
      <w:r>
        <w:rPr>
          <w:rFonts w:hint="default" w:ascii="Times New Roman" w:hAnsi="Times New Roman" w:cs="Times New Roman"/>
          <w:spacing w:val="-2"/>
        </w:rPr>
        <w:t>s</w:t>
      </w:r>
      <w:r>
        <w:rPr>
          <w:rFonts w:hint="default" w:ascii="Times New Roman" w:hAnsi="Times New Roman" w:cs="Times New Roman"/>
        </w:rPr>
        <w:t>ak</w:t>
      </w:r>
      <w:r>
        <w:rPr>
          <w:rFonts w:hint="default" w:ascii="Times New Roman" w:hAnsi="Times New Roman" w:cs="Times New Roman"/>
          <w:spacing w:val="2"/>
        </w:rPr>
        <w:t>si</w:t>
      </w:r>
      <w:r>
        <w:rPr>
          <w:rFonts w:hint="default" w:ascii="Times New Roman" w:hAnsi="Times New Roman" w:cs="Times New Roman"/>
          <w:w w:val="42"/>
        </w:rPr>
        <w:t>‟</w:t>
      </w:r>
      <w:r>
        <w:rPr>
          <w:rFonts w:hint="default" w:ascii="Times New Roman" w:hAnsi="Times New Roman" w:cs="Times New Roman"/>
        </w:rPr>
        <w:t xml:space="preserve"> d</w:t>
      </w:r>
      <w:r>
        <w:rPr>
          <w:rFonts w:hint="default" w:ascii="Times New Roman" w:hAnsi="Times New Roman" w:cs="Times New Roman"/>
          <w:spacing w:val="-2"/>
        </w:rPr>
        <w:t>im</w:t>
      </w:r>
      <w:r>
        <w:rPr>
          <w:rFonts w:hint="default" w:ascii="Times New Roman" w:hAnsi="Times New Roman" w:cs="Times New Roman"/>
        </w:rPr>
        <w:t xml:space="preserve">ana </w:t>
      </w:r>
      <w:r>
        <w:rPr>
          <w:rFonts w:hint="default" w:ascii="Times New Roman" w:hAnsi="Times New Roman" w:cs="Times New Roman"/>
          <w:spacing w:val="-11"/>
        </w:rPr>
        <w:t>j</w:t>
      </w:r>
      <w:r>
        <w:rPr>
          <w:rFonts w:hint="default" w:ascii="Times New Roman" w:hAnsi="Times New Roman" w:cs="Times New Roman"/>
          <w:spacing w:val="-18"/>
        </w:rPr>
        <w:t>e</w:t>
      </w:r>
      <w:r>
        <w:rPr>
          <w:rFonts w:hint="default" w:ascii="Times New Roman" w:hAnsi="Times New Roman" w:cs="Times New Roman"/>
          <w:spacing w:val="-13"/>
        </w:rPr>
        <w:t>n</w:t>
      </w:r>
      <w:r>
        <w:rPr>
          <w:rFonts w:hint="default" w:ascii="Times New Roman" w:hAnsi="Times New Roman" w:cs="Times New Roman"/>
          <w:spacing w:val="-12"/>
        </w:rPr>
        <w:t>i</w:t>
      </w:r>
      <w:r>
        <w:rPr>
          <w:rFonts w:hint="default" w:ascii="Times New Roman" w:hAnsi="Times New Roman" w:cs="Times New Roman"/>
          <w:spacing w:val="-13"/>
        </w:rPr>
        <w:t>s</w:t>
      </w:r>
      <w:r>
        <w:rPr>
          <w:rFonts w:hint="default" w:ascii="Times New Roman" w:hAnsi="Times New Roman" w:cs="Times New Roman"/>
        </w:rPr>
        <w:t xml:space="preserve"> transaksinya debit dan diurutkan berdasarkan nama _nasabah.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170815</wp:posOffset>
            </wp:positionV>
            <wp:extent cx="6391275" cy="4843780"/>
            <wp:effectExtent l="0" t="0" r="0" b="0"/>
            <wp:wrapTopAndBottom/>
            <wp:docPr id="4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7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392" cy="4843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20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2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7</w:t>
      </w:r>
    </w:p>
    <w:p>
      <w:pPr>
        <w:spacing w:before="183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1</w:t>
      </w:r>
    </w:p>
    <w:p>
      <w:pPr>
        <w:pStyle w:val="3"/>
        <w:spacing w:before="175" w:line="259" w:lineRule="auto"/>
        <w:ind w:left="960" w:right="33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Menampilkan jenis transaksi, jumlah transaksi dalam Rp dan total transaksi untuk nasabah yang bernama </w:t>
      </w:r>
      <w:r>
        <w:rPr>
          <w:rFonts w:hint="default" w:ascii="Times New Roman" w:hAnsi="Times New Roman" w:cs="Times New Roman"/>
          <w:w w:val="75"/>
        </w:rPr>
        <w:t>„</w:t>
      </w:r>
      <w:r>
        <w:rPr>
          <w:rFonts w:hint="default" w:ascii="Times New Roman" w:hAnsi="Times New Roman" w:cs="Times New Roman"/>
        </w:rPr>
        <w:t>Kartika Padmasari</w:t>
      </w:r>
      <w:r>
        <w:rPr>
          <w:rFonts w:hint="default" w:ascii="Times New Roman" w:hAnsi="Times New Roman" w:cs="Times New Roman"/>
          <w:w w:val="42"/>
        </w:rPr>
        <w:t>‟</w:t>
      </w:r>
      <w:r>
        <w:rPr>
          <w:rFonts w:hint="default" w:ascii="Times New Roman" w:hAnsi="Times New Roman" w:cs="Times New Roman"/>
        </w:rPr>
        <w:t xml:space="preserve"> untuk masing-ma</w:t>
      </w:r>
      <w:r>
        <w:rPr>
          <w:rFonts w:hint="default" w:ascii="Times New Roman" w:hAnsi="Times New Roman" w:cs="Times New Roman"/>
          <w:w w:val="99"/>
        </w:rPr>
        <w:t>s</w:t>
      </w:r>
      <w:r>
        <w:rPr>
          <w:rFonts w:hint="default" w:ascii="Times New Roman" w:hAnsi="Times New Roman" w:cs="Times New Roman"/>
        </w:rPr>
        <w:t>ing jeni</w:t>
      </w:r>
      <w:r>
        <w:rPr>
          <w:rFonts w:hint="default" w:ascii="Times New Roman" w:hAnsi="Times New Roman" w:cs="Times New Roman"/>
          <w:w w:val="99"/>
        </w:rPr>
        <w:t>s</w:t>
      </w:r>
      <w:r>
        <w:rPr>
          <w:rFonts w:hint="default" w:ascii="Times New Roman" w:hAnsi="Times New Roman" w:cs="Times New Roman"/>
        </w:rPr>
        <w:t xml:space="preserve"> tr</w:t>
      </w:r>
      <w:r>
        <w:rPr>
          <w:rFonts w:hint="default" w:ascii="Times New Roman" w:hAnsi="Times New Roman" w:cs="Times New Roman"/>
          <w:w w:val="99"/>
        </w:rPr>
        <w:t>ansaks</w:t>
      </w:r>
      <w:r>
        <w:rPr>
          <w:rFonts w:hint="default" w:ascii="Times New Roman" w:hAnsi="Times New Roman" w:cs="Times New Roman"/>
        </w:rPr>
        <w:t>inya</w:t>
      </w:r>
    </w:p>
    <w:p>
      <w:pPr>
        <w:pStyle w:val="3"/>
        <w:spacing w:before="4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374015</wp:posOffset>
            </wp:positionH>
            <wp:positionV relativeFrom="paragraph">
              <wp:posOffset>107315</wp:posOffset>
            </wp:positionV>
            <wp:extent cx="6958330" cy="2026920"/>
            <wp:effectExtent l="0" t="0" r="0" b="0"/>
            <wp:wrapTopAndBottom/>
            <wp:docPr id="4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8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8192" cy="2026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9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2</w:t>
      </w:r>
    </w:p>
    <w:p>
      <w:pPr>
        <w:pStyle w:val="3"/>
        <w:spacing w:before="174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jumlah total saldo yang dimiliki Maryati</w:t>
      </w:r>
    </w:p>
    <w:p>
      <w:pPr>
        <w:pStyle w:val="3"/>
        <w:spacing w:before="6"/>
        <w:rPr>
          <w:rFonts w:hint="default" w:ascii="Times New Roman" w:hAnsi="Times New Roman" w:cs="Times New Roman"/>
          <w:sz w:val="13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374015</wp:posOffset>
            </wp:positionH>
            <wp:positionV relativeFrom="paragraph">
              <wp:posOffset>123825</wp:posOffset>
            </wp:positionV>
            <wp:extent cx="6916420" cy="1417320"/>
            <wp:effectExtent l="0" t="0" r="0" b="0"/>
            <wp:wrapTopAndBottom/>
            <wp:docPr id="5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9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6521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3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spacing w:before="76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3</w:t>
      </w:r>
    </w:p>
    <w:p>
      <w:pPr>
        <w:pStyle w:val="3"/>
        <w:spacing w:before="175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jumlah transaksi yang di tangani oleh masing-masing cabang bank</w:t>
      </w:r>
    </w:p>
    <w:p>
      <w:pPr>
        <w:pStyle w:val="3"/>
        <w:spacing w:before="7"/>
        <w:rPr>
          <w:rFonts w:hint="default" w:ascii="Times New Roman" w:hAnsi="Times New Roman" w:cs="Times New Roman"/>
          <w:sz w:val="13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374015</wp:posOffset>
            </wp:positionH>
            <wp:positionV relativeFrom="paragraph">
              <wp:posOffset>124460</wp:posOffset>
            </wp:positionV>
            <wp:extent cx="6983095" cy="3100070"/>
            <wp:effectExtent l="0" t="0" r="0" b="0"/>
            <wp:wrapTopAndBottom/>
            <wp:docPr id="5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0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3026" cy="310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2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8"/>
        </w:rPr>
        <w:t xml:space="preserve">No </w:t>
      </w:r>
      <w:r>
        <w:rPr>
          <w:rFonts w:hint="default" w:ascii="Times New Roman" w:hAnsi="Times New Roman" w:cs="Times New Roman"/>
          <w:sz w:val="24"/>
        </w:rPr>
        <w:t>4</w:t>
      </w:r>
    </w:p>
    <w:p>
      <w:pPr>
        <w:pStyle w:val="3"/>
        <w:spacing w:before="186" w:line="259" w:lineRule="auto"/>
        <w:ind w:left="960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nama nasabah dan jumlah saldo yang memiliki saldo antara 500.000 sampai 2.000.000</w:t>
      </w:r>
    </w:p>
    <w:p>
      <w:pPr>
        <w:pStyle w:val="3"/>
        <w:spacing w:before="2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374015</wp:posOffset>
            </wp:positionH>
            <wp:positionV relativeFrom="paragraph">
              <wp:posOffset>106045</wp:posOffset>
            </wp:positionV>
            <wp:extent cx="7010400" cy="2668270"/>
            <wp:effectExtent l="0" t="0" r="0" b="0"/>
            <wp:wrapTopAndBottom/>
            <wp:docPr id="5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41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704" cy="2668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1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spacing w:before="76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5</w:t>
      </w:r>
    </w:p>
    <w:p>
      <w:pPr>
        <w:pStyle w:val="3"/>
        <w:spacing w:before="175" w:line="259" w:lineRule="auto"/>
        <w:ind w:left="960" w:right="624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nama nasabah, tanggal transaksi, dan jumlah transaksi dalam Rp dimana jumlah transaksi di atas 100.000 dan di urutkan berdasarkan jumlah transaksi dari</w:t>
      </w:r>
      <w:r>
        <w:rPr>
          <w:rFonts w:hint="default" w:ascii="Times New Roman" w:hAnsi="Times New Roman" w:cs="Times New Roman"/>
          <w:spacing w:val="-27"/>
        </w:rPr>
        <w:t xml:space="preserve"> </w:t>
      </w:r>
      <w:r>
        <w:rPr>
          <w:rFonts w:hint="default" w:ascii="Times New Roman" w:hAnsi="Times New Roman" w:cs="Times New Roman"/>
        </w:rPr>
        <w:t>yang besar ke yang</w:t>
      </w:r>
      <w:r>
        <w:rPr>
          <w:rFonts w:hint="default" w:ascii="Times New Roman" w:hAnsi="Times New Roman" w:cs="Times New Roman"/>
          <w:spacing w:val="-3"/>
        </w:rPr>
        <w:t xml:space="preserve"> </w:t>
      </w:r>
      <w:r>
        <w:rPr>
          <w:rFonts w:hint="default" w:ascii="Times New Roman" w:hAnsi="Times New Roman" w:cs="Times New Roman"/>
        </w:rPr>
        <w:t>kecil.</w:t>
      </w:r>
    </w:p>
    <w:p>
      <w:pPr>
        <w:pStyle w:val="3"/>
        <w:spacing w:before="4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374015</wp:posOffset>
            </wp:positionH>
            <wp:positionV relativeFrom="paragraph">
              <wp:posOffset>107950</wp:posOffset>
            </wp:positionV>
            <wp:extent cx="7019925" cy="2917825"/>
            <wp:effectExtent l="0" t="0" r="0" b="0"/>
            <wp:wrapTopAndBottom/>
            <wp:docPr id="5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42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9984" cy="2917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1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2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8</w:t>
      </w:r>
    </w:p>
    <w:p>
      <w:pPr>
        <w:spacing w:before="183"/>
        <w:ind w:left="960" w:right="0" w:firstLine="0"/>
        <w:jc w:val="left"/>
        <w:rPr>
          <w:rFonts w:hint="default" w:ascii="Times New Roman" w:hAnsi="Times New Roman" w:cs="Times New Roman"/>
          <w:sz w:val="24"/>
        </w:rPr>
      </w:pPr>
      <w:r>
        <w:rPr>
          <w:rFonts w:hint="default" w:ascii="Times New Roman" w:hAnsi="Times New Roman" w:cs="Times New Roman"/>
          <w:sz w:val="24"/>
        </w:rPr>
        <w:t>No 1</w:t>
      </w:r>
    </w:p>
    <w:p>
      <w:pPr>
        <w:pStyle w:val="3"/>
        <w:spacing w:before="175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Membuat user baru menggunakan Nama masing-masing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5"/>
        <w:rPr>
          <w:rFonts w:hint="default" w:ascii="Times New Roman" w:hAnsi="Times New Roman" w:cs="Times New Roman"/>
          <w:sz w:val="10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100965</wp:posOffset>
            </wp:positionV>
            <wp:extent cx="5791200" cy="254000"/>
            <wp:effectExtent l="0" t="0" r="0" b="0"/>
            <wp:wrapTopAndBottom/>
            <wp:docPr id="5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43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45" cy="25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5"/>
        <w:rPr>
          <w:rFonts w:hint="default" w:ascii="Times New Roman" w:hAnsi="Times New Roman" w:cs="Times New Roman"/>
          <w:sz w:val="34"/>
        </w:rPr>
      </w:pPr>
    </w:p>
    <w:p>
      <w:pPr>
        <w:pStyle w:val="3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 2</w:t>
      </w:r>
    </w:p>
    <w:p>
      <w:pPr>
        <w:pStyle w:val="3"/>
        <w:spacing w:before="186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Memberi privilege untuk user yang telah di buat</w:t>
      </w:r>
    </w:p>
    <w:p>
      <w:pPr>
        <w:pStyle w:val="7"/>
        <w:numPr>
          <w:ilvl w:val="1"/>
          <w:numId w:val="7"/>
        </w:numPr>
        <w:tabs>
          <w:tab w:val="left" w:pos="1681"/>
        </w:tabs>
        <w:spacing w:before="186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User dapat melakukan Insert, Update , Delete pada tabel</w:t>
      </w:r>
      <w:r>
        <w:rPr>
          <w:rFonts w:hint="default" w:ascii="Times New Roman" w:hAnsi="Times New Roman" w:cs="Times New Roman"/>
          <w:spacing w:val="-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nasabah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7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109855</wp:posOffset>
            </wp:positionV>
            <wp:extent cx="5134610" cy="544830"/>
            <wp:effectExtent l="0" t="0" r="0" b="0"/>
            <wp:wrapTopAndBottom/>
            <wp:docPr id="6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44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677" cy="54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numPr>
          <w:ilvl w:val="1"/>
          <w:numId w:val="7"/>
        </w:numPr>
        <w:tabs>
          <w:tab w:val="left" w:pos="1681"/>
        </w:tabs>
        <w:spacing w:before="1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User hanya dapat melakukan select pada tabel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cabang_bank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6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108585</wp:posOffset>
            </wp:positionV>
            <wp:extent cx="5106035" cy="509905"/>
            <wp:effectExtent l="0" t="0" r="0" b="0"/>
            <wp:wrapTopAndBottom/>
            <wp:docPr id="6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5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818" cy="509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rFonts w:hint="default" w:ascii="Times New Roman" w:hAnsi="Times New Roman" w:cs="Times New Roman"/>
          <w:sz w:val="30"/>
        </w:rPr>
      </w:pPr>
    </w:p>
    <w:p>
      <w:pPr>
        <w:pStyle w:val="3"/>
        <w:spacing w:before="9"/>
        <w:rPr>
          <w:rFonts w:hint="default" w:ascii="Times New Roman" w:hAnsi="Times New Roman" w:cs="Times New Roman"/>
          <w:sz w:val="27"/>
        </w:rPr>
      </w:pPr>
    </w:p>
    <w:p>
      <w:pPr>
        <w:pStyle w:val="3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 3</w:t>
      </w:r>
    </w:p>
    <w:p>
      <w:pPr>
        <w:pStyle w:val="7"/>
        <w:numPr>
          <w:ilvl w:val="0"/>
          <w:numId w:val="8"/>
        </w:numPr>
        <w:tabs>
          <w:tab w:val="left" w:pos="1681"/>
        </w:tabs>
        <w:spacing w:before="186" w:after="0" w:line="259" w:lineRule="auto"/>
        <w:ind w:left="1680" w:right="966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Melakukan Login sebagai user yang telah di buat, dan menampilkan data</w:t>
      </w:r>
      <w:r>
        <w:rPr>
          <w:rFonts w:hint="default" w:ascii="Times New Roman" w:hAnsi="Times New Roman" w:cs="Times New Roman"/>
          <w:spacing w:val="-18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dari mahasiswa;</w:t>
      </w:r>
    </w:p>
    <w:p>
      <w:pPr>
        <w:pStyle w:val="3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104775</wp:posOffset>
            </wp:positionV>
            <wp:extent cx="5704840" cy="1534795"/>
            <wp:effectExtent l="0" t="0" r="0" b="0"/>
            <wp:wrapTopAndBottom/>
            <wp:docPr id="6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46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139" cy="1535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46" w:line="259" w:lineRule="auto"/>
        <w:ind w:left="960" w:right="50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Tidak bisa karena pada user </w:t>
      </w:r>
      <w:r>
        <w:rPr>
          <w:rFonts w:hint="default" w:ascii="Times New Roman" w:hAnsi="Times New Roman" w:cs="Times New Roman"/>
          <w:w w:val="75"/>
        </w:rPr>
        <w:t>„</w:t>
      </w:r>
      <w:r>
        <w:rPr>
          <w:rFonts w:hint="default" w:ascii="Times New Roman" w:hAnsi="Times New Roman" w:cs="Times New Roman"/>
        </w:rPr>
        <w:t>regitac</w:t>
      </w:r>
      <w:r>
        <w:rPr>
          <w:rFonts w:hint="default" w:ascii="Times New Roman" w:hAnsi="Times New Roman" w:cs="Times New Roman"/>
          <w:w w:val="42"/>
        </w:rPr>
        <w:t>‟</w:t>
      </w:r>
      <w:r>
        <w:rPr>
          <w:rFonts w:hint="default" w:ascii="Times New Roman" w:hAnsi="Times New Roman" w:cs="Times New Roman"/>
        </w:rPr>
        <w:t xml:space="preserve"> tidak di berikan hak akses </w:t>
      </w:r>
      <w:r>
        <w:rPr>
          <w:rFonts w:hint="default" w:ascii="Times New Roman" w:hAnsi="Times New Roman" w:cs="Times New Roman"/>
          <w:w w:val="75"/>
        </w:rPr>
        <w:t>„</w:t>
      </w:r>
      <w:r>
        <w:rPr>
          <w:rFonts w:hint="default" w:ascii="Times New Roman" w:hAnsi="Times New Roman" w:cs="Times New Roman"/>
        </w:rPr>
        <w:t>Select</w:t>
      </w:r>
      <w:r>
        <w:rPr>
          <w:rFonts w:hint="default" w:ascii="Times New Roman" w:hAnsi="Times New Roman" w:cs="Times New Roman"/>
          <w:w w:val="42"/>
        </w:rPr>
        <w:t>‟</w:t>
      </w:r>
      <w:r>
        <w:rPr>
          <w:rFonts w:hint="default" w:ascii="Times New Roman" w:hAnsi="Times New Roman" w:cs="Times New Roman"/>
        </w:rPr>
        <w:t xml:space="preserve"> untuk database perbankan pada tabel nasabah.</w:t>
      </w:r>
    </w:p>
    <w:p>
      <w:pPr>
        <w:spacing w:after="0" w:line="259" w:lineRule="auto"/>
        <w:rPr>
          <w:rFonts w:hint="default" w:ascii="Times New Roman" w:hAnsi="Times New Roman" w:cs="Times New Roman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7"/>
        <w:numPr>
          <w:ilvl w:val="0"/>
          <w:numId w:val="8"/>
        </w:numPr>
        <w:tabs>
          <w:tab w:val="left" w:pos="1681"/>
        </w:tabs>
        <w:spacing w:before="71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pacing w:val="1"/>
          <w:sz w:val="28"/>
        </w:rPr>
        <w:t>U</w:t>
      </w:r>
      <w:r>
        <w:rPr>
          <w:rFonts w:hint="default" w:ascii="Times New Roman" w:hAnsi="Times New Roman" w:cs="Times New Roman"/>
          <w:spacing w:val="-1"/>
          <w:sz w:val="28"/>
        </w:rPr>
        <w:t>s</w:t>
      </w:r>
      <w:r>
        <w:rPr>
          <w:rFonts w:hint="default" w:ascii="Times New Roman" w:hAnsi="Times New Roman" w:cs="Times New Roman"/>
          <w:spacing w:val="-5"/>
          <w:sz w:val="28"/>
        </w:rPr>
        <w:t>e</w:t>
      </w:r>
      <w:r>
        <w:rPr>
          <w:rFonts w:hint="default" w:ascii="Times New Roman" w:hAnsi="Times New Roman" w:cs="Times New Roman"/>
          <w:sz w:val="28"/>
        </w:rPr>
        <w:t xml:space="preserve">r </w:t>
      </w:r>
      <w:r>
        <w:rPr>
          <w:rFonts w:hint="default" w:ascii="Times New Roman" w:hAnsi="Times New Roman" w:cs="Times New Roman"/>
          <w:spacing w:val="-2"/>
          <w:w w:val="75"/>
          <w:sz w:val="28"/>
        </w:rPr>
        <w:t>„</w:t>
      </w:r>
      <w:r>
        <w:rPr>
          <w:rFonts w:hint="default" w:ascii="Times New Roman" w:hAnsi="Times New Roman" w:cs="Times New Roman"/>
          <w:spacing w:val="2"/>
          <w:sz w:val="28"/>
        </w:rPr>
        <w:t>r</w:t>
      </w:r>
      <w:r>
        <w:rPr>
          <w:rFonts w:hint="default" w:ascii="Times New Roman" w:hAnsi="Times New Roman" w:cs="Times New Roman"/>
          <w:sz w:val="28"/>
        </w:rPr>
        <w:t>eg</w:t>
      </w:r>
      <w:r>
        <w:rPr>
          <w:rFonts w:hint="default" w:ascii="Times New Roman" w:hAnsi="Times New Roman" w:cs="Times New Roman"/>
          <w:spacing w:val="-3"/>
          <w:sz w:val="28"/>
        </w:rPr>
        <w:t>i</w:t>
      </w:r>
      <w:r>
        <w:rPr>
          <w:rFonts w:hint="default" w:ascii="Times New Roman" w:hAnsi="Times New Roman" w:cs="Times New Roman"/>
          <w:spacing w:val="-2"/>
          <w:sz w:val="28"/>
        </w:rPr>
        <w:t>t</w:t>
      </w:r>
      <w:r>
        <w:rPr>
          <w:rFonts w:hint="default" w:ascii="Times New Roman" w:hAnsi="Times New Roman" w:cs="Times New Roman"/>
          <w:sz w:val="28"/>
        </w:rPr>
        <w:t>a</w:t>
      </w:r>
      <w:r>
        <w:rPr>
          <w:rFonts w:hint="default" w:ascii="Times New Roman" w:hAnsi="Times New Roman" w:cs="Times New Roman"/>
          <w:spacing w:val="3"/>
          <w:sz w:val="28"/>
        </w:rPr>
        <w:t>c</w:t>
      </w:r>
      <w:r>
        <w:rPr>
          <w:rFonts w:hint="default" w:ascii="Times New Roman" w:hAnsi="Times New Roman" w:cs="Times New Roman"/>
          <w:w w:val="42"/>
          <w:sz w:val="28"/>
        </w:rPr>
        <w:t>‟</w:t>
      </w:r>
      <w:r>
        <w:rPr>
          <w:rFonts w:hint="default" w:ascii="Times New Roman" w:hAnsi="Times New Roman" w:cs="Times New Roman"/>
          <w:sz w:val="28"/>
        </w:rPr>
        <w:t xml:space="preserve"> </w:t>
      </w:r>
      <w:r>
        <w:rPr>
          <w:rFonts w:hint="default" w:ascii="Times New Roman" w:hAnsi="Times New Roman" w:cs="Times New Roman"/>
          <w:spacing w:val="2"/>
          <w:sz w:val="28"/>
        </w:rPr>
        <w:t>m</w:t>
      </w:r>
      <w:r>
        <w:rPr>
          <w:rFonts w:hint="default" w:ascii="Times New Roman" w:hAnsi="Times New Roman" w:cs="Times New Roman"/>
          <w:sz w:val="28"/>
        </w:rPr>
        <w:t>e</w:t>
      </w:r>
      <w:r>
        <w:rPr>
          <w:rFonts w:hint="default" w:ascii="Times New Roman" w:hAnsi="Times New Roman" w:cs="Times New Roman"/>
          <w:spacing w:val="-7"/>
          <w:sz w:val="28"/>
        </w:rPr>
        <w:t>l</w:t>
      </w:r>
      <w:r>
        <w:rPr>
          <w:rFonts w:hint="default" w:ascii="Times New Roman" w:hAnsi="Times New Roman" w:cs="Times New Roman"/>
          <w:sz w:val="28"/>
        </w:rPr>
        <w:t>akukan</w:t>
      </w:r>
      <w:r>
        <w:rPr>
          <w:rFonts w:hint="default" w:ascii="Times New Roman" w:hAnsi="Times New Roman" w:cs="Times New Roman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spacing w:val="-2"/>
          <w:sz w:val="28"/>
        </w:rPr>
        <w:t>i</w:t>
      </w:r>
      <w:r>
        <w:rPr>
          <w:rFonts w:hint="default" w:ascii="Times New Roman" w:hAnsi="Times New Roman" w:cs="Times New Roman"/>
          <w:sz w:val="28"/>
        </w:rPr>
        <w:t>np</w:t>
      </w:r>
      <w:r>
        <w:rPr>
          <w:rFonts w:hint="default" w:ascii="Times New Roman" w:hAnsi="Times New Roman" w:cs="Times New Roman"/>
          <w:spacing w:val="3"/>
          <w:sz w:val="28"/>
        </w:rPr>
        <w:t>u</w:t>
      </w:r>
      <w:r>
        <w:rPr>
          <w:rFonts w:hint="default" w:ascii="Times New Roman" w:hAnsi="Times New Roman" w:cs="Times New Roman"/>
          <w:sz w:val="28"/>
        </w:rPr>
        <w:t>t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</w:t>
      </w:r>
      <w:r>
        <w:rPr>
          <w:rFonts w:hint="default" w:ascii="Times New Roman" w:hAnsi="Times New Roman" w:cs="Times New Roman"/>
          <w:spacing w:val="-3"/>
          <w:sz w:val="28"/>
        </w:rPr>
        <w:t>t</w:t>
      </w:r>
      <w:r>
        <w:rPr>
          <w:rFonts w:hint="default" w:ascii="Times New Roman" w:hAnsi="Times New Roman" w:cs="Times New Roman"/>
          <w:sz w:val="28"/>
        </w:rPr>
        <w:t>a</w:t>
      </w:r>
      <w:r>
        <w:rPr>
          <w:rFonts w:hint="default" w:ascii="Times New Roman" w:hAnsi="Times New Roman" w:cs="Times New Roman"/>
          <w:spacing w:val="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</w:t>
      </w:r>
      <w:r>
        <w:rPr>
          <w:rFonts w:hint="default" w:ascii="Times New Roman" w:hAnsi="Times New Roman" w:cs="Times New Roman"/>
          <w:spacing w:val="3"/>
          <w:sz w:val="28"/>
        </w:rPr>
        <w:t>a</w:t>
      </w:r>
      <w:r>
        <w:rPr>
          <w:rFonts w:hint="default" w:ascii="Times New Roman" w:hAnsi="Times New Roman" w:cs="Times New Roman"/>
          <w:spacing w:val="-6"/>
          <w:sz w:val="28"/>
        </w:rPr>
        <w:t>l</w:t>
      </w:r>
      <w:r>
        <w:rPr>
          <w:rFonts w:hint="default" w:ascii="Times New Roman" w:hAnsi="Times New Roman" w:cs="Times New Roman"/>
          <w:sz w:val="28"/>
        </w:rPr>
        <w:t>am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pacing w:val="-2"/>
          <w:sz w:val="28"/>
        </w:rPr>
        <w:t>t</w:t>
      </w:r>
      <w:r>
        <w:rPr>
          <w:rFonts w:hint="default" w:ascii="Times New Roman" w:hAnsi="Times New Roman" w:cs="Times New Roman"/>
          <w:sz w:val="28"/>
        </w:rPr>
        <w:t>a</w:t>
      </w:r>
      <w:r>
        <w:rPr>
          <w:rFonts w:hint="default" w:ascii="Times New Roman" w:hAnsi="Times New Roman" w:cs="Times New Roman"/>
          <w:spacing w:val="3"/>
          <w:sz w:val="28"/>
        </w:rPr>
        <w:t>b</w:t>
      </w:r>
      <w:r>
        <w:rPr>
          <w:rFonts w:hint="default" w:ascii="Times New Roman" w:hAnsi="Times New Roman" w:cs="Times New Roman"/>
          <w:sz w:val="28"/>
        </w:rPr>
        <w:t>el</w:t>
      </w:r>
      <w:r>
        <w:rPr>
          <w:rFonts w:hint="default" w:ascii="Times New Roman" w:hAnsi="Times New Roman" w:cs="Times New Roman"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</w:t>
      </w:r>
      <w:r>
        <w:rPr>
          <w:rFonts w:hint="default" w:ascii="Times New Roman" w:hAnsi="Times New Roman" w:cs="Times New Roman"/>
          <w:spacing w:val="2"/>
          <w:sz w:val="28"/>
        </w:rPr>
        <w:t>s</w:t>
      </w:r>
      <w:r>
        <w:rPr>
          <w:rFonts w:hint="default" w:ascii="Times New Roman" w:hAnsi="Times New Roman" w:cs="Times New Roman"/>
          <w:sz w:val="28"/>
        </w:rPr>
        <w:t>abah</w:t>
      </w:r>
    </w:p>
    <w:p>
      <w:pPr>
        <w:pStyle w:val="3"/>
        <w:spacing w:before="7"/>
        <w:rPr>
          <w:rFonts w:hint="default" w:ascii="Times New Roman" w:hAnsi="Times New Roman" w:cs="Times New Roman"/>
          <w:sz w:val="12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116840</wp:posOffset>
            </wp:positionV>
            <wp:extent cx="4344035" cy="389890"/>
            <wp:effectExtent l="0" t="0" r="0" b="0"/>
            <wp:wrapTopAndBottom/>
            <wp:docPr id="6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47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351" cy="39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67" w:line="259" w:lineRule="auto"/>
        <w:ind w:left="1388" w:right="157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Ber</w:t>
      </w:r>
      <w:r>
        <w:rPr>
          <w:rFonts w:hint="default" w:ascii="Times New Roman" w:hAnsi="Times New Roman" w:cs="Times New Roman"/>
          <w:w w:val="99"/>
        </w:rPr>
        <w:t>has</w:t>
      </w:r>
      <w:r>
        <w:rPr>
          <w:rFonts w:hint="default" w:ascii="Times New Roman" w:hAnsi="Times New Roman" w:cs="Times New Roman"/>
        </w:rPr>
        <w:t xml:space="preserve">il karena </w:t>
      </w:r>
      <w:r>
        <w:rPr>
          <w:rFonts w:hint="default" w:ascii="Times New Roman" w:hAnsi="Times New Roman" w:cs="Times New Roman"/>
          <w:w w:val="99"/>
        </w:rPr>
        <w:t>us</w:t>
      </w:r>
      <w:r>
        <w:rPr>
          <w:rFonts w:hint="default" w:ascii="Times New Roman" w:hAnsi="Times New Roman" w:cs="Times New Roman"/>
        </w:rPr>
        <w:t xml:space="preserve">er </w:t>
      </w:r>
      <w:r>
        <w:rPr>
          <w:rFonts w:hint="default" w:ascii="Times New Roman" w:hAnsi="Times New Roman" w:cs="Times New Roman"/>
          <w:w w:val="75"/>
        </w:rPr>
        <w:t>„</w:t>
      </w:r>
      <w:r>
        <w:rPr>
          <w:rFonts w:hint="default" w:ascii="Times New Roman" w:hAnsi="Times New Roman" w:cs="Times New Roman"/>
        </w:rPr>
        <w:t>regit</w:t>
      </w:r>
      <w:r>
        <w:rPr>
          <w:rFonts w:hint="default" w:ascii="Times New Roman" w:hAnsi="Times New Roman" w:cs="Times New Roman"/>
          <w:w w:val="73"/>
        </w:rPr>
        <w:t>ac‟</w:t>
      </w:r>
      <w:r>
        <w:rPr>
          <w:rFonts w:hint="default" w:ascii="Times New Roman" w:hAnsi="Times New Roman" w:cs="Times New Roman"/>
        </w:rPr>
        <w:t xml:space="preserve"> di berikan hak akses </w:t>
      </w:r>
      <w:r>
        <w:rPr>
          <w:rFonts w:hint="default" w:ascii="Times New Roman" w:hAnsi="Times New Roman" w:cs="Times New Roman"/>
          <w:w w:val="75"/>
        </w:rPr>
        <w:t>„</w:t>
      </w:r>
      <w:r>
        <w:rPr>
          <w:rFonts w:hint="default" w:ascii="Times New Roman" w:hAnsi="Times New Roman" w:cs="Times New Roman"/>
        </w:rPr>
        <w:t>Insert</w:t>
      </w:r>
      <w:r>
        <w:rPr>
          <w:rFonts w:hint="default" w:ascii="Times New Roman" w:hAnsi="Times New Roman" w:cs="Times New Roman"/>
          <w:w w:val="42"/>
        </w:rPr>
        <w:t>‟</w:t>
      </w:r>
      <w:r>
        <w:rPr>
          <w:rFonts w:hint="default" w:ascii="Times New Roman" w:hAnsi="Times New Roman" w:cs="Times New Roman"/>
        </w:rPr>
        <w:t xml:space="preserve"> untuk database perbankan pada tabel nasabah.</w:t>
      </w:r>
    </w:p>
    <w:p>
      <w:pPr>
        <w:pStyle w:val="7"/>
        <w:numPr>
          <w:ilvl w:val="0"/>
          <w:numId w:val="8"/>
        </w:numPr>
        <w:tabs>
          <w:tab w:val="left" w:pos="1681"/>
        </w:tabs>
        <w:spacing w:before="0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pacing w:val="1"/>
          <w:sz w:val="28"/>
        </w:rPr>
        <w:t>U</w:t>
      </w:r>
      <w:r>
        <w:rPr>
          <w:rFonts w:hint="default" w:ascii="Times New Roman" w:hAnsi="Times New Roman" w:cs="Times New Roman"/>
          <w:spacing w:val="-1"/>
          <w:sz w:val="28"/>
        </w:rPr>
        <w:t>s</w:t>
      </w:r>
      <w:r>
        <w:rPr>
          <w:rFonts w:hint="default" w:ascii="Times New Roman" w:hAnsi="Times New Roman" w:cs="Times New Roman"/>
          <w:spacing w:val="-5"/>
          <w:sz w:val="28"/>
        </w:rPr>
        <w:t>e</w:t>
      </w:r>
      <w:r>
        <w:rPr>
          <w:rFonts w:hint="default" w:ascii="Times New Roman" w:hAnsi="Times New Roman" w:cs="Times New Roman"/>
          <w:sz w:val="28"/>
        </w:rPr>
        <w:t xml:space="preserve">r </w:t>
      </w:r>
      <w:r>
        <w:rPr>
          <w:rFonts w:hint="default" w:ascii="Times New Roman" w:hAnsi="Times New Roman" w:cs="Times New Roman"/>
          <w:spacing w:val="-2"/>
          <w:w w:val="75"/>
          <w:sz w:val="28"/>
        </w:rPr>
        <w:t>„</w:t>
      </w:r>
      <w:r>
        <w:rPr>
          <w:rFonts w:hint="default" w:ascii="Times New Roman" w:hAnsi="Times New Roman" w:cs="Times New Roman"/>
          <w:spacing w:val="2"/>
          <w:sz w:val="28"/>
        </w:rPr>
        <w:t>r</w:t>
      </w:r>
      <w:r>
        <w:rPr>
          <w:rFonts w:hint="default" w:ascii="Times New Roman" w:hAnsi="Times New Roman" w:cs="Times New Roman"/>
          <w:sz w:val="28"/>
        </w:rPr>
        <w:t>eg</w:t>
      </w:r>
      <w:r>
        <w:rPr>
          <w:rFonts w:hint="default" w:ascii="Times New Roman" w:hAnsi="Times New Roman" w:cs="Times New Roman"/>
          <w:spacing w:val="-3"/>
          <w:sz w:val="28"/>
        </w:rPr>
        <w:t>i</w:t>
      </w:r>
      <w:r>
        <w:rPr>
          <w:rFonts w:hint="default" w:ascii="Times New Roman" w:hAnsi="Times New Roman" w:cs="Times New Roman"/>
          <w:spacing w:val="-2"/>
          <w:sz w:val="28"/>
        </w:rPr>
        <w:t>t</w:t>
      </w:r>
      <w:r>
        <w:rPr>
          <w:rFonts w:hint="default" w:ascii="Times New Roman" w:hAnsi="Times New Roman" w:cs="Times New Roman"/>
          <w:sz w:val="28"/>
        </w:rPr>
        <w:t>a</w:t>
      </w:r>
      <w:r>
        <w:rPr>
          <w:rFonts w:hint="default" w:ascii="Times New Roman" w:hAnsi="Times New Roman" w:cs="Times New Roman"/>
          <w:spacing w:val="3"/>
          <w:sz w:val="28"/>
        </w:rPr>
        <w:t>c</w:t>
      </w:r>
      <w:r>
        <w:rPr>
          <w:rFonts w:hint="default" w:ascii="Times New Roman" w:hAnsi="Times New Roman" w:cs="Times New Roman"/>
          <w:w w:val="42"/>
          <w:sz w:val="28"/>
        </w:rPr>
        <w:t>‟</w:t>
      </w:r>
      <w:r>
        <w:rPr>
          <w:rFonts w:hint="default" w:ascii="Times New Roman" w:hAnsi="Times New Roman" w:cs="Times New Roman"/>
          <w:sz w:val="28"/>
        </w:rPr>
        <w:t xml:space="preserve"> </w:t>
      </w:r>
      <w:r>
        <w:rPr>
          <w:rFonts w:hint="default" w:ascii="Times New Roman" w:hAnsi="Times New Roman" w:cs="Times New Roman"/>
          <w:spacing w:val="2"/>
          <w:sz w:val="28"/>
        </w:rPr>
        <w:t>m</w:t>
      </w:r>
      <w:r>
        <w:rPr>
          <w:rFonts w:hint="default" w:ascii="Times New Roman" w:hAnsi="Times New Roman" w:cs="Times New Roman"/>
          <w:sz w:val="28"/>
        </w:rPr>
        <w:t>e</w:t>
      </w:r>
      <w:r>
        <w:rPr>
          <w:rFonts w:hint="default" w:ascii="Times New Roman" w:hAnsi="Times New Roman" w:cs="Times New Roman"/>
          <w:spacing w:val="-7"/>
          <w:sz w:val="28"/>
        </w:rPr>
        <w:t>l</w:t>
      </w:r>
      <w:r>
        <w:rPr>
          <w:rFonts w:hint="default" w:ascii="Times New Roman" w:hAnsi="Times New Roman" w:cs="Times New Roman"/>
          <w:sz w:val="28"/>
        </w:rPr>
        <w:t>akukan</w:t>
      </w:r>
      <w:r>
        <w:rPr>
          <w:rFonts w:hint="default" w:ascii="Times New Roman" w:hAnsi="Times New Roman" w:cs="Times New Roman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spacing w:val="-2"/>
          <w:sz w:val="28"/>
        </w:rPr>
        <w:t>i</w:t>
      </w:r>
      <w:r>
        <w:rPr>
          <w:rFonts w:hint="default" w:ascii="Times New Roman" w:hAnsi="Times New Roman" w:cs="Times New Roman"/>
          <w:sz w:val="28"/>
        </w:rPr>
        <w:t>np</w:t>
      </w:r>
      <w:r>
        <w:rPr>
          <w:rFonts w:hint="default" w:ascii="Times New Roman" w:hAnsi="Times New Roman" w:cs="Times New Roman"/>
          <w:spacing w:val="3"/>
          <w:sz w:val="28"/>
        </w:rPr>
        <w:t>u</w:t>
      </w:r>
      <w:r>
        <w:rPr>
          <w:rFonts w:hint="default" w:ascii="Times New Roman" w:hAnsi="Times New Roman" w:cs="Times New Roman"/>
          <w:sz w:val="28"/>
        </w:rPr>
        <w:t>t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da</w:t>
      </w:r>
      <w:r>
        <w:rPr>
          <w:rFonts w:hint="default" w:ascii="Times New Roman" w:hAnsi="Times New Roman" w:cs="Times New Roman"/>
          <w:spacing w:val="-3"/>
          <w:sz w:val="28"/>
        </w:rPr>
        <w:t>t</w:t>
      </w:r>
      <w:r>
        <w:rPr>
          <w:rFonts w:hint="default" w:ascii="Times New Roman" w:hAnsi="Times New Roman" w:cs="Times New Roman"/>
          <w:sz w:val="28"/>
        </w:rPr>
        <w:t>a</w:t>
      </w:r>
      <w:r>
        <w:rPr>
          <w:rFonts w:hint="default" w:ascii="Times New Roman" w:hAnsi="Times New Roman" w:cs="Times New Roman"/>
          <w:spacing w:val="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ke</w:t>
      </w:r>
      <w:r>
        <w:rPr>
          <w:rFonts w:hint="default" w:ascii="Times New Roman" w:hAnsi="Times New Roman" w:cs="Times New Roman"/>
          <w:spacing w:val="-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</w:t>
      </w:r>
      <w:r>
        <w:rPr>
          <w:rFonts w:hint="default" w:ascii="Times New Roman" w:hAnsi="Times New Roman" w:cs="Times New Roman"/>
          <w:spacing w:val="3"/>
          <w:sz w:val="28"/>
        </w:rPr>
        <w:t>a</w:t>
      </w:r>
      <w:r>
        <w:rPr>
          <w:rFonts w:hint="default" w:ascii="Times New Roman" w:hAnsi="Times New Roman" w:cs="Times New Roman"/>
          <w:spacing w:val="-6"/>
          <w:sz w:val="28"/>
        </w:rPr>
        <w:t>l</w:t>
      </w:r>
      <w:r>
        <w:rPr>
          <w:rFonts w:hint="default" w:ascii="Times New Roman" w:hAnsi="Times New Roman" w:cs="Times New Roman"/>
          <w:sz w:val="28"/>
        </w:rPr>
        <w:t>am</w:t>
      </w:r>
      <w:r>
        <w:rPr>
          <w:rFonts w:hint="default" w:ascii="Times New Roman" w:hAnsi="Times New Roman" w:cs="Times New Roman"/>
          <w:spacing w:val="-1"/>
          <w:sz w:val="28"/>
        </w:rPr>
        <w:t xml:space="preserve"> </w:t>
      </w:r>
      <w:r>
        <w:rPr>
          <w:rFonts w:hint="default" w:ascii="Times New Roman" w:hAnsi="Times New Roman" w:cs="Times New Roman"/>
          <w:spacing w:val="-2"/>
          <w:sz w:val="28"/>
        </w:rPr>
        <w:t>t</w:t>
      </w:r>
      <w:r>
        <w:rPr>
          <w:rFonts w:hint="default" w:ascii="Times New Roman" w:hAnsi="Times New Roman" w:cs="Times New Roman"/>
          <w:sz w:val="28"/>
        </w:rPr>
        <w:t>a</w:t>
      </w:r>
      <w:r>
        <w:rPr>
          <w:rFonts w:hint="default" w:ascii="Times New Roman" w:hAnsi="Times New Roman" w:cs="Times New Roman"/>
          <w:spacing w:val="3"/>
          <w:sz w:val="28"/>
        </w:rPr>
        <w:t>b</w:t>
      </w:r>
      <w:r>
        <w:rPr>
          <w:rFonts w:hint="default" w:ascii="Times New Roman" w:hAnsi="Times New Roman" w:cs="Times New Roman"/>
          <w:sz w:val="28"/>
        </w:rPr>
        <w:t>el</w:t>
      </w:r>
      <w:r>
        <w:rPr>
          <w:rFonts w:hint="default" w:ascii="Times New Roman" w:hAnsi="Times New Roman" w:cs="Times New Roman"/>
          <w:spacing w:val="-5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cab</w:t>
      </w:r>
      <w:r>
        <w:rPr>
          <w:rFonts w:hint="default" w:ascii="Times New Roman" w:hAnsi="Times New Roman" w:cs="Times New Roman"/>
          <w:spacing w:val="-1"/>
          <w:sz w:val="28"/>
        </w:rPr>
        <w:t>a</w:t>
      </w:r>
      <w:r>
        <w:rPr>
          <w:rFonts w:hint="default" w:ascii="Times New Roman" w:hAnsi="Times New Roman" w:cs="Times New Roman"/>
          <w:spacing w:val="3"/>
          <w:sz w:val="28"/>
        </w:rPr>
        <w:t>n</w:t>
      </w:r>
      <w:r>
        <w:rPr>
          <w:rFonts w:hint="default" w:ascii="Times New Roman" w:hAnsi="Times New Roman" w:cs="Times New Roman"/>
          <w:spacing w:val="-4"/>
          <w:sz w:val="28"/>
        </w:rPr>
        <w:t>g</w:t>
      </w:r>
      <w:r>
        <w:rPr>
          <w:rFonts w:hint="default" w:ascii="Times New Roman" w:hAnsi="Times New Roman" w:cs="Times New Roman"/>
          <w:sz w:val="28"/>
        </w:rPr>
        <w:t>_bank</w:t>
      </w:r>
    </w:p>
    <w:p>
      <w:pPr>
        <w:pStyle w:val="3"/>
        <w:rPr>
          <w:rFonts w:hint="default" w:ascii="Times New Roman" w:hAnsi="Times New Roman" w:cs="Times New Roman"/>
          <w:sz w:val="20"/>
        </w:rPr>
      </w:pPr>
    </w:p>
    <w:p>
      <w:pPr>
        <w:pStyle w:val="3"/>
        <w:spacing w:before="7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1184910</wp:posOffset>
            </wp:positionH>
            <wp:positionV relativeFrom="paragraph">
              <wp:posOffset>109220</wp:posOffset>
            </wp:positionV>
            <wp:extent cx="4945380" cy="541655"/>
            <wp:effectExtent l="0" t="0" r="0" b="0"/>
            <wp:wrapTopAndBottom/>
            <wp:docPr id="6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48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242" cy="541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5" w:line="259" w:lineRule="auto"/>
        <w:ind w:left="1388" w:right="33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Tidak berhasil, karena user </w:t>
      </w:r>
      <w:r>
        <w:rPr>
          <w:rFonts w:hint="default" w:ascii="Times New Roman" w:hAnsi="Times New Roman" w:cs="Times New Roman"/>
          <w:w w:val="75"/>
        </w:rPr>
        <w:t>„</w:t>
      </w:r>
      <w:r>
        <w:rPr>
          <w:rFonts w:hint="default" w:ascii="Times New Roman" w:hAnsi="Times New Roman" w:cs="Times New Roman"/>
        </w:rPr>
        <w:t>regitac</w:t>
      </w:r>
      <w:r>
        <w:rPr>
          <w:rFonts w:hint="default" w:ascii="Times New Roman" w:hAnsi="Times New Roman" w:cs="Times New Roman"/>
          <w:w w:val="42"/>
        </w:rPr>
        <w:t>‟</w:t>
      </w:r>
      <w:r>
        <w:rPr>
          <w:rFonts w:hint="default" w:ascii="Times New Roman" w:hAnsi="Times New Roman" w:cs="Times New Roman"/>
        </w:rPr>
        <w:t xml:space="preserve"> tidak di berikan hak akses untuk memasukan data kedalam tabel cabang_bank pada database perbankan.</w:t>
      </w:r>
    </w:p>
    <w:p>
      <w:pPr>
        <w:pStyle w:val="3"/>
        <w:spacing w:before="157" w:line="379" w:lineRule="auto"/>
        <w:ind w:left="960" w:right="9356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 4 Analisa :</w:t>
      </w:r>
    </w:p>
    <w:p>
      <w:pPr>
        <w:pStyle w:val="3"/>
        <w:spacing w:line="259" w:lineRule="auto"/>
        <w:ind w:left="960" w:right="454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Untuk sistem keamanan setiap user dapat diatur untuk hak aksesnya, misalnya apabila ia hanya di beri izin untuk mengakses </w:t>
      </w:r>
      <w:r>
        <w:rPr>
          <w:rFonts w:hint="default" w:ascii="Times New Roman" w:hAnsi="Times New Roman" w:cs="Times New Roman"/>
          <w:w w:val="75"/>
        </w:rPr>
        <w:t>„</w:t>
      </w:r>
      <w:r>
        <w:rPr>
          <w:rFonts w:hint="default" w:ascii="Times New Roman" w:hAnsi="Times New Roman" w:cs="Times New Roman"/>
        </w:rPr>
        <w:t>insert</w:t>
      </w:r>
      <w:r>
        <w:rPr>
          <w:rFonts w:hint="default" w:ascii="Times New Roman" w:hAnsi="Times New Roman" w:cs="Times New Roman"/>
          <w:w w:val="42"/>
        </w:rPr>
        <w:t>‟</w:t>
      </w:r>
      <w:r>
        <w:rPr>
          <w:rFonts w:hint="default" w:ascii="Times New Roman" w:hAnsi="Times New Roman" w:cs="Times New Roman"/>
        </w:rPr>
        <w:t xml:space="preserve"> maka ia hanya akan bisa memasukan data kedalam tabel tertentu. Pemberian hak ases dari user satu ke user lainnya juga dapat dilakukan dengan menggunakan perintah „Grant option‟.</w:t>
      </w:r>
    </w:p>
    <w:p>
      <w:pPr>
        <w:spacing w:after="0" w:line="259" w:lineRule="auto"/>
        <w:jc w:val="both"/>
        <w:rPr>
          <w:rFonts w:hint="default" w:ascii="Times New Roman" w:hAnsi="Times New Roman" w:cs="Times New Roman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2"/>
        <w:spacing w:line="379" w:lineRule="auto"/>
        <w:ind w:left="960" w:right="880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9 SUBQUERY</w:t>
      </w:r>
    </w:p>
    <w:p>
      <w:pPr>
        <w:pStyle w:val="3"/>
        <w:spacing w:line="312" w:lineRule="exact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 1</w:t>
      </w:r>
    </w:p>
    <w:p>
      <w:pPr>
        <w:pStyle w:val="3"/>
        <w:spacing w:before="187" w:line="256" w:lineRule="auto"/>
        <w:ind w:left="960" w:right="33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Ambil salah satu mata kuliah. Tampilkan data mahasiswa yang tidak mengambil mata kuliah tersebut.</w:t>
      </w:r>
    </w:p>
    <w:p>
      <w:pPr>
        <w:pStyle w:val="3"/>
        <w:spacing w:before="7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109220</wp:posOffset>
            </wp:positionV>
            <wp:extent cx="6405880" cy="2320925"/>
            <wp:effectExtent l="0" t="0" r="0" b="0"/>
            <wp:wrapTopAndBottom/>
            <wp:docPr id="7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49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009" cy="2320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155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 2</w:t>
      </w:r>
    </w:p>
    <w:p>
      <w:pPr>
        <w:pStyle w:val="3"/>
        <w:spacing w:before="187" w:line="256" w:lineRule="auto"/>
        <w:ind w:left="960" w:right="33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Menampilkan daftar mahasiswa yang mengambil semua mata kuliah yang diampu oleh salah satu dosen.</w:t>
      </w:r>
    </w:p>
    <w:p>
      <w:pPr>
        <w:pStyle w:val="3"/>
        <w:spacing w:before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230505</wp:posOffset>
            </wp:positionV>
            <wp:extent cx="6400165" cy="2904490"/>
            <wp:effectExtent l="0" t="0" r="0" b="0"/>
            <wp:wrapTopAndBottom/>
            <wp:docPr id="7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50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9981" cy="2904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3"/>
        <w:spacing w:before="71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 3</w:t>
      </w:r>
    </w:p>
    <w:p>
      <w:pPr>
        <w:pStyle w:val="3"/>
        <w:spacing w:before="186" w:line="259" w:lineRule="auto"/>
        <w:ind w:left="960" w:right="335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Melakukan update date , karena salah satu makul(A) dihilanhkan, seluruh mahasiswa yang mengambil matakuliah tersebut dipindahkan untuk mengambil matakuliah lain(B).</w:t>
      </w:r>
    </w:p>
    <w:p>
      <w:pPr>
        <w:pStyle w:val="3"/>
        <w:spacing w:before="6"/>
        <w:rPr>
          <w:rFonts w:hint="default" w:ascii="Times New Roman" w:hAnsi="Times New Roman" w:cs="Times New Roman"/>
          <w:sz w:val="26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218440</wp:posOffset>
            </wp:positionV>
            <wp:extent cx="6057265" cy="1063625"/>
            <wp:effectExtent l="0" t="0" r="0" b="0"/>
            <wp:wrapTopAndBottom/>
            <wp:docPr id="7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51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157" cy="1063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26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2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MODUL 10</w:t>
      </w:r>
    </w:p>
    <w:p>
      <w:pPr>
        <w:spacing w:before="190"/>
        <w:ind w:left="960" w:right="0" w:firstLine="0"/>
        <w:jc w:val="left"/>
        <w:rPr>
          <w:rFonts w:hint="default" w:ascii="Times New Roman" w:hAnsi="Times New Roman" w:cs="Times New Roman"/>
          <w:b/>
          <w:sz w:val="28"/>
        </w:rPr>
      </w:pPr>
      <w:r>
        <w:rPr>
          <w:rFonts w:hint="default" w:ascii="Times New Roman" w:hAnsi="Times New Roman" w:cs="Times New Roman"/>
          <w:b/>
          <w:w w:val="105"/>
          <w:sz w:val="28"/>
        </w:rPr>
        <w:t>Tugas</w:t>
      </w:r>
    </w:p>
    <w:p>
      <w:pPr>
        <w:pStyle w:val="7"/>
        <w:numPr>
          <w:ilvl w:val="1"/>
          <w:numId w:val="8"/>
        </w:numPr>
        <w:tabs>
          <w:tab w:val="left" w:pos="1681"/>
        </w:tabs>
        <w:spacing w:before="178" w:after="0" w:line="259" w:lineRule="auto"/>
        <w:ind w:left="1680" w:right="1268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Kode program Python untuk melakukan INSERT, UPDATE dan</w:t>
      </w:r>
      <w:r>
        <w:rPr>
          <w:rFonts w:hint="default" w:ascii="Times New Roman" w:hAnsi="Times New Roman" w:cs="Times New Roman"/>
          <w:spacing w:val="-2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DELETE pada data</w:t>
      </w:r>
      <w:r>
        <w:rPr>
          <w:rFonts w:hint="default" w:ascii="Times New Roman" w:hAnsi="Times New Roman" w:cs="Times New Roman"/>
          <w:spacing w:val="1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transaksi</w:t>
      </w:r>
    </w:p>
    <w:p>
      <w:pPr>
        <w:pStyle w:val="3"/>
        <w:spacing w:before="4"/>
        <w:rPr>
          <w:rFonts w:hint="default" w:ascii="Times New Roman" w:hAnsi="Times New Roman" w:cs="Times New Roman"/>
          <w:sz w:val="11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107950</wp:posOffset>
            </wp:positionV>
            <wp:extent cx="5477510" cy="4699000"/>
            <wp:effectExtent l="0" t="0" r="0" b="0"/>
            <wp:wrapTopAndBottom/>
            <wp:docPr id="7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52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400" cy="4699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1"/>
        </w:rPr>
        <w:sectPr>
          <w:pgSz w:w="12240" w:h="15840"/>
          <w:pgMar w:top="1380" w:right="420" w:bottom="280" w:left="480" w:header="720" w:footer="720" w:gutter="0"/>
        </w:sectPr>
      </w:pPr>
    </w:p>
    <w:p>
      <w:pPr>
        <w:pStyle w:val="3"/>
        <w:spacing w:before="71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Before :</w:t>
      </w:r>
    </w:p>
    <w:p>
      <w:pPr>
        <w:pStyle w:val="3"/>
        <w:spacing w:before="6"/>
        <w:rPr>
          <w:rFonts w:hint="default" w:ascii="Times New Roman" w:hAnsi="Times New Roman" w:cs="Times New Roman"/>
          <w:sz w:val="13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123825</wp:posOffset>
            </wp:positionV>
            <wp:extent cx="5469890" cy="4185920"/>
            <wp:effectExtent l="0" t="0" r="0" b="0"/>
            <wp:wrapTopAndBottom/>
            <wp:docPr id="7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53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736" cy="4185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3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3"/>
        <w:spacing w:before="71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After :</w:t>
      </w:r>
    </w:p>
    <w:p>
      <w:pPr>
        <w:pStyle w:val="3"/>
        <w:spacing w:before="186"/>
        <w:ind w:left="9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 transaksi 52 terhapus</w:t>
      </w:r>
    </w:p>
    <w:p>
      <w:pPr>
        <w:pStyle w:val="3"/>
        <w:spacing w:before="6"/>
        <w:rPr>
          <w:rFonts w:hint="default" w:ascii="Times New Roman" w:hAnsi="Times New Roman" w:cs="Times New Roman"/>
          <w:sz w:val="13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123825</wp:posOffset>
            </wp:positionV>
            <wp:extent cx="5899150" cy="4064635"/>
            <wp:effectExtent l="0" t="0" r="0" b="0"/>
            <wp:wrapTopAndBottom/>
            <wp:docPr id="8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54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364" cy="4064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3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7"/>
        <w:numPr>
          <w:ilvl w:val="1"/>
          <w:numId w:val="8"/>
        </w:numPr>
        <w:tabs>
          <w:tab w:val="left" w:pos="1681"/>
        </w:tabs>
        <w:spacing w:before="71" w:after="0" w:line="240" w:lineRule="auto"/>
        <w:ind w:left="1680" w:right="0" w:hanging="36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</w:rPr>
        <w:t>a. Kode untuk mendapatkan data</w:t>
      </w:r>
      <w:r>
        <w:rPr>
          <w:rFonts w:hint="default" w:ascii="Times New Roman" w:hAnsi="Times New Roman" w:cs="Times New Roman"/>
          <w:spacing w:val="2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nasabah</w:t>
      </w:r>
    </w:p>
    <w:p>
      <w:pPr>
        <w:pStyle w:val="3"/>
        <w:spacing w:before="26" w:line="259" w:lineRule="auto"/>
        <w:ind w:left="1680" w:right="102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b. Kode untuk mendapatkan data nasabah yang melakukan transaksi antara bulan Oktober sampai Desember</w:t>
      </w:r>
    </w:p>
    <w:p>
      <w:pPr>
        <w:pStyle w:val="3"/>
        <w:spacing w:before="2"/>
        <w:rPr>
          <w:rFonts w:hint="default" w:ascii="Times New Roman" w:hAnsi="Times New Roman" w:cs="Times New Roman"/>
          <w:sz w:val="15"/>
        </w:rPr>
      </w:pPr>
      <w:r>
        <w:rPr>
          <w:rFonts w:hint="default" w:ascii="Times New Roman" w:hAnsi="Times New Roman" w:cs="Times New Roman"/>
        </w:rP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135890</wp:posOffset>
            </wp:positionV>
            <wp:extent cx="6376035" cy="4891405"/>
            <wp:effectExtent l="0" t="0" r="0" b="0"/>
            <wp:wrapTopAndBottom/>
            <wp:docPr id="8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55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6298" cy="4891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hint="default" w:ascii="Times New Roman" w:hAnsi="Times New Roman" w:cs="Times New Roman"/>
          <w:sz w:val="15"/>
        </w:rPr>
        <w:sectPr>
          <w:pgSz w:w="12240" w:h="15840"/>
          <w:pgMar w:top="1360" w:right="420" w:bottom="280" w:left="480" w:header="720" w:footer="720" w:gutter="0"/>
        </w:sectPr>
      </w:pPr>
    </w:p>
    <w:p>
      <w:pPr>
        <w:pStyle w:val="3"/>
        <w:ind w:left="960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cs="Times New Roman"/>
          <w:sz w:val="20"/>
        </w:rPr>
        <w:drawing>
          <wp:inline distT="0" distB="0" distL="0" distR="0">
            <wp:extent cx="5229860" cy="3397250"/>
            <wp:effectExtent l="0" t="0" r="0" b="0"/>
            <wp:docPr id="8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56.pn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883" cy="339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420" w:bottom="280" w:left="48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E306ED"/>
    <w:multiLevelType w:val="multilevel"/>
    <w:tmpl w:val="B5E306ED"/>
    <w:lvl w:ilvl="0" w:tentative="0">
      <w:start w:val="0"/>
      <w:numFmt w:val="bullet"/>
      <w:lvlText w:val=""/>
      <w:lvlJc w:val="left"/>
      <w:pPr>
        <w:ind w:left="1592" w:hanging="540"/>
      </w:pPr>
      <w:rPr>
        <w:rFonts w:hint="default" w:ascii="Symbol" w:hAnsi="Symbol" w:eastAsia="Symbol" w:cs="Symbol"/>
        <w:w w:val="100"/>
        <w:sz w:val="28"/>
        <w:szCs w:val="28"/>
        <w:lang w:val="id" w:eastAsia="id" w:bidi="id"/>
      </w:rPr>
    </w:lvl>
    <w:lvl w:ilvl="1" w:tentative="0">
      <w:start w:val="0"/>
      <w:numFmt w:val="bullet"/>
      <w:lvlText w:val="•"/>
      <w:lvlJc w:val="left"/>
      <w:pPr>
        <w:ind w:left="2574" w:hanging="540"/>
      </w:pPr>
      <w:rPr>
        <w:rFonts w:hint="default"/>
        <w:lang w:val="id" w:eastAsia="id" w:bidi="id"/>
      </w:rPr>
    </w:lvl>
    <w:lvl w:ilvl="2" w:tentative="0">
      <w:start w:val="0"/>
      <w:numFmt w:val="bullet"/>
      <w:lvlText w:val="•"/>
      <w:lvlJc w:val="left"/>
      <w:pPr>
        <w:ind w:left="3548" w:hanging="540"/>
      </w:pPr>
      <w:rPr>
        <w:rFonts w:hint="default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4522" w:hanging="540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5496" w:hanging="540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6470" w:hanging="54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7444" w:hanging="54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8418" w:hanging="54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9392" w:hanging="540"/>
      </w:pPr>
      <w:rPr>
        <w:rFonts w:hint="default"/>
        <w:lang w:val="id" w:eastAsia="id" w:bidi="id"/>
      </w:rPr>
    </w:lvl>
  </w:abstractNum>
  <w:abstractNum w:abstractNumId="1">
    <w:nsid w:val="BF205925"/>
    <w:multiLevelType w:val="multilevel"/>
    <w:tmpl w:val="BF205925"/>
    <w:lvl w:ilvl="0" w:tentative="0">
      <w:start w:val="4"/>
      <w:numFmt w:val="decimal"/>
      <w:lvlText w:val="%1."/>
      <w:lvlJc w:val="left"/>
      <w:pPr>
        <w:ind w:left="1592" w:hanging="540"/>
        <w:jc w:val="left"/>
      </w:pPr>
      <w:rPr>
        <w:rFonts w:hint="default" w:ascii="Times New Roman" w:hAnsi="Times New Roman" w:eastAsia="Times New Roman" w:cs="Times New Roman"/>
        <w:spacing w:val="-7"/>
        <w:w w:val="99"/>
        <w:sz w:val="28"/>
        <w:szCs w:val="28"/>
        <w:lang w:val="id" w:eastAsia="id" w:bidi="id"/>
      </w:rPr>
    </w:lvl>
    <w:lvl w:ilvl="1" w:tentative="0">
      <w:start w:val="1"/>
      <w:numFmt w:val="lowerLetter"/>
      <w:lvlText w:val="%2."/>
      <w:lvlJc w:val="left"/>
      <w:pPr>
        <w:ind w:left="1592" w:hanging="540"/>
        <w:jc w:val="left"/>
      </w:pPr>
      <w:rPr>
        <w:rFonts w:hint="default" w:ascii="Times New Roman" w:hAnsi="Times New Roman" w:eastAsia="Times New Roman" w:cs="Times New Roman"/>
        <w:spacing w:val="-7"/>
        <w:w w:val="100"/>
        <w:sz w:val="28"/>
        <w:szCs w:val="28"/>
        <w:lang w:val="id" w:eastAsia="id" w:bidi="id"/>
      </w:rPr>
    </w:lvl>
    <w:lvl w:ilvl="2" w:tentative="0">
      <w:start w:val="1"/>
      <w:numFmt w:val="decimal"/>
      <w:lvlText w:val="%3."/>
      <w:lvlJc w:val="left"/>
      <w:pPr>
        <w:ind w:left="1680" w:hanging="360"/>
        <w:jc w:val="left"/>
      </w:pPr>
      <w:rPr>
        <w:rFonts w:hint="default"/>
        <w:b/>
        <w:bCs/>
        <w:spacing w:val="-2"/>
        <w:w w:val="92"/>
        <w:lang w:val="id" w:eastAsia="id" w:bidi="id"/>
      </w:rPr>
    </w:lvl>
    <w:lvl w:ilvl="3" w:tentative="0">
      <w:start w:val="0"/>
      <w:numFmt w:val="bullet"/>
      <w:lvlText w:val=""/>
      <w:lvlJc w:val="left"/>
      <w:pPr>
        <w:ind w:left="2401" w:hanging="360"/>
      </w:pPr>
      <w:rPr>
        <w:rFonts w:hint="default" w:ascii="Symbol" w:hAnsi="Symbol" w:eastAsia="Symbol" w:cs="Symbol"/>
        <w:w w:val="100"/>
        <w:sz w:val="28"/>
        <w:szCs w:val="28"/>
        <w:lang w:val="id" w:eastAsia="id" w:bidi="id"/>
      </w:rPr>
    </w:lvl>
    <w:lvl w:ilvl="4" w:tentative="0">
      <w:start w:val="0"/>
      <w:numFmt w:val="bullet"/>
      <w:lvlText w:val="o"/>
      <w:lvlJc w:val="left"/>
      <w:pPr>
        <w:ind w:left="3121" w:hanging="360"/>
      </w:pPr>
      <w:rPr>
        <w:rFonts w:hint="default" w:ascii="Courier New" w:hAnsi="Courier New" w:eastAsia="Courier New" w:cs="Courier New"/>
        <w:w w:val="100"/>
        <w:sz w:val="28"/>
        <w:szCs w:val="28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5468" w:hanging="36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6642" w:hanging="36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7817" w:hanging="36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8991" w:hanging="360"/>
      </w:pPr>
      <w:rPr>
        <w:rFonts w:hint="default"/>
        <w:lang w:val="id" w:eastAsia="id" w:bidi="id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052" w:hanging="540"/>
        <w:jc w:val="left"/>
      </w:pPr>
      <w:rPr>
        <w:rFonts w:hint="default" w:ascii="Times New Roman" w:hAnsi="Times New Roman" w:eastAsia="Times New Roman" w:cs="Times New Roman"/>
        <w:spacing w:val="-6"/>
        <w:w w:val="100"/>
        <w:sz w:val="28"/>
        <w:szCs w:val="28"/>
        <w:lang w:val="id" w:eastAsia="id" w:bidi="id"/>
      </w:rPr>
    </w:lvl>
    <w:lvl w:ilvl="1" w:tentative="0">
      <w:start w:val="0"/>
      <w:numFmt w:val="bullet"/>
      <w:lvlText w:val="•"/>
      <w:lvlJc w:val="left"/>
      <w:pPr>
        <w:ind w:left="2088" w:hanging="540"/>
      </w:pPr>
      <w:rPr>
        <w:rFonts w:hint="default"/>
        <w:lang w:val="id" w:eastAsia="id" w:bidi="id"/>
      </w:rPr>
    </w:lvl>
    <w:lvl w:ilvl="2" w:tentative="0">
      <w:start w:val="0"/>
      <w:numFmt w:val="bullet"/>
      <w:lvlText w:val="•"/>
      <w:lvlJc w:val="left"/>
      <w:pPr>
        <w:ind w:left="3116" w:hanging="540"/>
      </w:pPr>
      <w:rPr>
        <w:rFonts w:hint="default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4144" w:hanging="540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5172" w:hanging="540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6200" w:hanging="54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7228" w:hanging="54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8256" w:hanging="54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9284" w:hanging="540"/>
      </w:pPr>
      <w:rPr>
        <w:rFonts w:hint="default"/>
        <w:lang w:val="id" w:eastAsia="id" w:bidi="id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052" w:hanging="540"/>
        <w:jc w:val="left"/>
      </w:pPr>
      <w:rPr>
        <w:rFonts w:hint="default" w:ascii="Times New Roman" w:hAnsi="Times New Roman" w:eastAsia="Times New Roman" w:cs="Times New Roman"/>
        <w:spacing w:val="-7"/>
        <w:w w:val="99"/>
        <w:sz w:val="28"/>
        <w:szCs w:val="28"/>
        <w:lang w:val="id" w:eastAsia="id" w:bidi="id"/>
      </w:rPr>
    </w:lvl>
    <w:lvl w:ilvl="1" w:tentative="0">
      <w:start w:val="0"/>
      <w:numFmt w:val="bullet"/>
      <w:lvlText w:val="•"/>
      <w:lvlJc w:val="left"/>
      <w:pPr>
        <w:ind w:left="2088" w:hanging="540"/>
      </w:pPr>
      <w:rPr>
        <w:rFonts w:hint="default"/>
        <w:lang w:val="id" w:eastAsia="id" w:bidi="id"/>
      </w:rPr>
    </w:lvl>
    <w:lvl w:ilvl="2" w:tentative="0">
      <w:start w:val="0"/>
      <w:numFmt w:val="bullet"/>
      <w:lvlText w:val="•"/>
      <w:lvlJc w:val="left"/>
      <w:pPr>
        <w:ind w:left="3116" w:hanging="540"/>
      </w:pPr>
      <w:rPr>
        <w:rFonts w:hint="default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4144" w:hanging="540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5172" w:hanging="540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6200" w:hanging="54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7228" w:hanging="54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8256" w:hanging="54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9284" w:hanging="540"/>
      </w:pPr>
      <w:rPr>
        <w:rFonts w:hint="default"/>
        <w:lang w:val="id" w:eastAsia="id" w:bidi="id"/>
      </w:rPr>
    </w:lvl>
  </w:abstractNum>
  <w:abstractNum w:abstractNumId="4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1680" w:hanging="360"/>
        <w:jc w:val="left"/>
      </w:pPr>
      <w:rPr>
        <w:rFonts w:hint="default"/>
        <w:b/>
        <w:bCs/>
        <w:spacing w:val="-2"/>
        <w:w w:val="92"/>
        <w:lang w:val="id" w:eastAsia="id" w:bidi="id"/>
      </w:rPr>
    </w:lvl>
    <w:lvl w:ilvl="1" w:tentative="0">
      <w:start w:val="0"/>
      <w:numFmt w:val="bullet"/>
      <w:lvlText w:val=""/>
      <w:lvlJc w:val="left"/>
      <w:pPr>
        <w:ind w:left="2401" w:hanging="360"/>
      </w:pPr>
      <w:rPr>
        <w:rFonts w:hint="default" w:ascii="Symbol" w:hAnsi="Symbol" w:eastAsia="Symbol" w:cs="Symbol"/>
        <w:w w:val="100"/>
        <w:sz w:val="28"/>
        <w:szCs w:val="28"/>
        <w:lang w:val="id" w:eastAsia="id" w:bidi="id"/>
      </w:rPr>
    </w:lvl>
    <w:lvl w:ilvl="2" w:tentative="0">
      <w:start w:val="0"/>
      <w:numFmt w:val="bullet"/>
      <w:lvlText w:val="o"/>
      <w:lvlJc w:val="left"/>
      <w:pPr>
        <w:ind w:left="3121" w:hanging="360"/>
      </w:pPr>
      <w:rPr>
        <w:rFonts w:hint="default" w:ascii="Courier New" w:hAnsi="Courier New" w:eastAsia="Courier New" w:cs="Courier New"/>
        <w:w w:val="100"/>
        <w:sz w:val="28"/>
        <w:szCs w:val="28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4147" w:hanging="360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5175" w:hanging="360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6202" w:hanging="36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7230" w:hanging="36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8257" w:hanging="36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9285" w:hanging="360"/>
      </w:pPr>
      <w:rPr>
        <w:rFonts w:hint="default"/>
        <w:lang w:val="id" w:eastAsia="id" w:bidi="id"/>
      </w:rPr>
    </w:lvl>
  </w:abstractNum>
  <w:abstractNum w:abstractNumId="5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1680" w:hanging="360"/>
        <w:jc w:val="left"/>
      </w:pPr>
      <w:rPr>
        <w:rFonts w:hint="default"/>
        <w:spacing w:val="-2"/>
        <w:w w:val="99"/>
        <w:lang w:val="id" w:eastAsia="id" w:bidi="id"/>
      </w:rPr>
    </w:lvl>
    <w:lvl w:ilvl="1" w:tentative="0">
      <w:start w:val="1"/>
      <w:numFmt w:val="lowerLetter"/>
      <w:lvlText w:val="%2."/>
      <w:lvlJc w:val="left"/>
      <w:pPr>
        <w:ind w:left="1680" w:hanging="360"/>
        <w:jc w:val="left"/>
      </w:pPr>
      <w:rPr>
        <w:rFonts w:hint="default" w:ascii="Times New Roman" w:hAnsi="Times New Roman" w:eastAsia="Times New Roman" w:cs="Times New Roman"/>
        <w:spacing w:val="-6"/>
        <w:w w:val="99"/>
        <w:sz w:val="28"/>
        <w:szCs w:val="28"/>
        <w:lang w:val="id" w:eastAsia="id" w:bidi="id"/>
      </w:rPr>
    </w:lvl>
    <w:lvl w:ilvl="2" w:tentative="0">
      <w:start w:val="0"/>
      <w:numFmt w:val="bullet"/>
      <w:lvlText w:val="•"/>
      <w:lvlJc w:val="left"/>
      <w:pPr>
        <w:ind w:left="3612" w:hanging="360"/>
      </w:pPr>
      <w:rPr>
        <w:rFonts w:hint="default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4578" w:hanging="360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5544" w:hanging="360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6510" w:hanging="36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7476" w:hanging="36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8442" w:hanging="36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9408" w:hanging="360"/>
      </w:pPr>
      <w:rPr>
        <w:rFonts w:hint="default"/>
        <w:lang w:val="id" w:eastAsia="id" w:bidi="id"/>
      </w:rPr>
    </w:lvl>
  </w:abstractNum>
  <w:abstractNum w:abstractNumId="6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1592" w:hanging="540"/>
        <w:jc w:val="left"/>
      </w:pPr>
      <w:rPr>
        <w:rFonts w:hint="default" w:ascii="Times New Roman" w:hAnsi="Times New Roman" w:eastAsia="Times New Roman" w:cs="Times New Roman"/>
        <w:spacing w:val="-5"/>
        <w:w w:val="99"/>
        <w:sz w:val="28"/>
        <w:szCs w:val="28"/>
        <w:lang w:val="id" w:eastAsia="id" w:bidi="id"/>
      </w:rPr>
    </w:lvl>
    <w:lvl w:ilvl="1" w:tentative="0">
      <w:start w:val="0"/>
      <w:numFmt w:val="bullet"/>
      <w:lvlText w:val="•"/>
      <w:lvlJc w:val="left"/>
      <w:pPr>
        <w:ind w:left="2574" w:hanging="540"/>
      </w:pPr>
      <w:rPr>
        <w:rFonts w:hint="default"/>
        <w:lang w:val="id" w:eastAsia="id" w:bidi="id"/>
      </w:rPr>
    </w:lvl>
    <w:lvl w:ilvl="2" w:tentative="0">
      <w:start w:val="0"/>
      <w:numFmt w:val="bullet"/>
      <w:lvlText w:val="•"/>
      <w:lvlJc w:val="left"/>
      <w:pPr>
        <w:ind w:left="3548" w:hanging="540"/>
      </w:pPr>
      <w:rPr>
        <w:rFonts w:hint="default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4522" w:hanging="540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5496" w:hanging="540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6470" w:hanging="54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7444" w:hanging="54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8418" w:hanging="54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9392" w:hanging="540"/>
      </w:pPr>
      <w:rPr>
        <w:rFonts w:hint="default"/>
        <w:lang w:val="id" w:eastAsia="id" w:bidi="id"/>
      </w:rPr>
    </w:lvl>
  </w:abstractNum>
  <w:abstractNum w:abstractNumId="7">
    <w:nsid w:val="72183CF9"/>
    <w:multiLevelType w:val="multilevel"/>
    <w:tmpl w:val="72183CF9"/>
    <w:lvl w:ilvl="0" w:tentative="0">
      <w:start w:val="1"/>
      <w:numFmt w:val="lowerLetter"/>
      <w:lvlText w:val="%1."/>
      <w:lvlJc w:val="left"/>
      <w:pPr>
        <w:ind w:left="1680" w:hanging="360"/>
        <w:jc w:val="left"/>
      </w:pPr>
      <w:rPr>
        <w:rFonts w:hint="default" w:ascii="Times New Roman" w:hAnsi="Times New Roman" w:eastAsia="Times New Roman" w:cs="Times New Roman"/>
        <w:spacing w:val="-6"/>
        <w:w w:val="99"/>
        <w:sz w:val="28"/>
        <w:szCs w:val="28"/>
        <w:lang w:val="id" w:eastAsia="id" w:bidi="id"/>
      </w:rPr>
    </w:lvl>
    <w:lvl w:ilvl="1" w:tentative="0">
      <w:start w:val="1"/>
      <w:numFmt w:val="decimal"/>
      <w:lvlText w:val="%2."/>
      <w:lvlJc w:val="left"/>
      <w:pPr>
        <w:ind w:left="1680" w:hanging="360"/>
        <w:jc w:val="left"/>
      </w:pPr>
      <w:rPr>
        <w:rFonts w:hint="default" w:ascii="Times New Roman" w:hAnsi="Times New Roman" w:eastAsia="Times New Roman" w:cs="Times New Roman"/>
        <w:spacing w:val="-6"/>
        <w:w w:val="99"/>
        <w:sz w:val="28"/>
        <w:szCs w:val="28"/>
        <w:lang w:val="id" w:eastAsia="id" w:bidi="id"/>
      </w:rPr>
    </w:lvl>
    <w:lvl w:ilvl="2" w:tentative="0">
      <w:start w:val="0"/>
      <w:numFmt w:val="bullet"/>
      <w:lvlText w:val="•"/>
      <w:lvlJc w:val="left"/>
      <w:pPr>
        <w:ind w:left="3612" w:hanging="360"/>
      </w:pPr>
      <w:rPr>
        <w:rFonts w:hint="default"/>
        <w:lang w:val="id" w:eastAsia="id" w:bidi="id"/>
      </w:rPr>
    </w:lvl>
    <w:lvl w:ilvl="3" w:tentative="0">
      <w:start w:val="0"/>
      <w:numFmt w:val="bullet"/>
      <w:lvlText w:val="•"/>
      <w:lvlJc w:val="left"/>
      <w:pPr>
        <w:ind w:left="4578" w:hanging="360"/>
      </w:pPr>
      <w:rPr>
        <w:rFonts w:hint="default"/>
        <w:lang w:val="id" w:eastAsia="id" w:bidi="id"/>
      </w:rPr>
    </w:lvl>
    <w:lvl w:ilvl="4" w:tentative="0">
      <w:start w:val="0"/>
      <w:numFmt w:val="bullet"/>
      <w:lvlText w:val="•"/>
      <w:lvlJc w:val="left"/>
      <w:pPr>
        <w:ind w:left="5544" w:hanging="360"/>
      </w:pPr>
      <w:rPr>
        <w:rFonts w:hint="default"/>
        <w:lang w:val="id" w:eastAsia="id" w:bidi="id"/>
      </w:rPr>
    </w:lvl>
    <w:lvl w:ilvl="5" w:tentative="0">
      <w:start w:val="0"/>
      <w:numFmt w:val="bullet"/>
      <w:lvlText w:val="•"/>
      <w:lvlJc w:val="left"/>
      <w:pPr>
        <w:ind w:left="6510" w:hanging="360"/>
      </w:pPr>
      <w:rPr>
        <w:rFonts w:hint="default"/>
        <w:lang w:val="id" w:eastAsia="id" w:bidi="id"/>
      </w:rPr>
    </w:lvl>
    <w:lvl w:ilvl="6" w:tentative="0">
      <w:start w:val="0"/>
      <w:numFmt w:val="bullet"/>
      <w:lvlText w:val="•"/>
      <w:lvlJc w:val="left"/>
      <w:pPr>
        <w:ind w:left="7476" w:hanging="360"/>
      </w:pPr>
      <w:rPr>
        <w:rFonts w:hint="default"/>
        <w:lang w:val="id" w:eastAsia="id" w:bidi="id"/>
      </w:rPr>
    </w:lvl>
    <w:lvl w:ilvl="7" w:tentative="0">
      <w:start w:val="0"/>
      <w:numFmt w:val="bullet"/>
      <w:lvlText w:val="•"/>
      <w:lvlJc w:val="left"/>
      <w:pPr>
        <w:ind w:left="8442" w:hanging="360"/>
      </w:pPr>
      <w:rPr>
        <w:rFonts w:hint="default"/>
        <w:lang w:val="id" w:eastAsia="id" w:bidi="id"/>
      </w:rPr>
    </w:lvl>
    <w:lvl w:ilvl="8" w:tentative="0">
      <w:start w:val="0"/>
      <w:numFmt w:val="bullet"/>
      <w:lvlText w:val="•"/>
      <w:lvlJc w:val="left"/>
      <w:pPr>
        <w:ind w:left="9408" w:hanging="360"/>
      </w:pPr>
      <w:rPr>
        <w:rFonts w:hint="default"/>
        <w:lang w:val="id" w:eastAsia="id" w:bidi="id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CB825BC"/>
    <w:rsid w:val="2D464265"/>
    <w:rsid w:val="373E6093"/>
    <w:rsid w:val="527E709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id" w:eastAsia="id" w:bidi="id"/>
    </w:rPr>
  </w:style>
  <w:style w:type="paragraph" w:styleId="2">
    <w:name w:val="heading 1"/>
    <w:basedOn w:val="1"/>
    <w:next w:val="1"/>
    <w:qFormat/>
    <w:uiPriority w:val="1"/>
    <w:pPr>
      <w:spacing w:before="59"/>
      <w:ind w:left="1052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id" w:eastAsia="id" w:bidi="id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id" w:eastAsia="id" w:bidi="id"/>
    </w:rPr>
  </w:style>
  <w:style w:type="table" w:customStyle="1" w:styleId="6">
    <w:name w:val="Table Normal1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before="21"/>
      <w:ind w:left="3121" w:hanging="360"/>
    </w:pPr>
    <w:rPr>
      <w:rFonts w:ascii="Arial" w:hAnsi="Arial" w:eastAsia="Arial" w:cs="Arial"/>
      <w:lang w:val="id" w:eastAsia="id" w:bidi="id"/>
    </w:rPr>
  </w:style>
  <w:style w:type="paragraph" w:customStyle="1" w:styleId="8">
    <w:name w:val="Table Paragraph"/>
    <w:basedOn w:val="1"/>
    <w:qFormat/>
    <w:uiPriority w:val="1"/>
    <w:rPr>
      <w:rFonts w:ascii="Arial" w:hAnsi="Arial" w:eastAsia="Arial" w:cs="Arial"/>
      <w:lang w:val="id" w:eastAsia="id" w:bidi="i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jpe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jpe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ScaleCrop>false</ScaleCrop>
  <LinksUpToDate>false</LinksUpToDate>
  <Application>WPS Office_11.2.0.8641_F1E327BC-269C-435d-A152-05C5408002CA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2019-07-01T03:31:00Z</dcterms:created>
  <dc:creator>ukacc027</dc:creator>
  <cp:lastModifiedBy>Driska</cp:lastModifiedBy>
  <dcterms:modified xsi:type="dcterms:W3CDTF">2019-07-01T03:45:10Z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2018-06-03T00:00:00Z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2019-07-01T00:00:00Z</vt:filetime>
  </property>
  <property fmtid="{D5CDD505-2E9C-101B-9397-08002B2CF9AE}" pid="5" name="KSOProductBuildVer">
    <vt:lpwstr>1033-11.2.0.8641</vt:lpwstr>
  </property>
</Properties>
</file>